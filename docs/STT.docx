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892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8"/>
        <w:gridCol w:w="1903"/>
        <w:gridCol w:w="6438"/>
      </w:tblGrid>
      <w:tr w14:paraId="45391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88" w:type="dxa"/>
            <w:tcBorders>
              <w:top w:val="nil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D8E954">
            <w:r>
              <w:rPr>
                <w:rFonts w:hint="default"/>
                <w:lang w:val="en-US" w:eastAsia="zh-CN"/>
              </w:rPr>
              <w:t>STT</w:t>
            </w:r>
          </w:p>
        </w:tc>
        <w:tc>
          <w:tcPr>
            <w:tcW w:w="1903" w:type="dxa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A04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Chức năng</w:t>
            </w:r>
          </w:p>
        </w:tc>
        <w:tc>
          <w:tcPr>
            <w:tcW w:w="6438" w:type="dxa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4C94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Mô tả chi tiết</w:t>
            </w:r>
          </w:p>
        </w:tc>
      </w:tr>
      <w:tr w14:paraId="37A20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8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3E00C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19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2DF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Đăng ký tài khoản</w:t>
            </w:r>
          </w:p>
        </w:tc>
        <w:tc>
          <w:tcPr>
            <w:tcW w:w="6438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35EA1">
            <w:r>
              <w:rPr>
                <w:rFonts w:hint="default"/>
              </w:rPr>
              <w:t>Mô tả chi tiết:</w:t>
            </w:r>
          </w:p>
          <w:p w14:paraId="44F20424">
            <w:r>
              <w:rPr>
                <w:rFonts w:hint="default"/>
              </w:rPr>
              <w:t>Người dùng nhập: Username, Email, Password.</w:t>
            </w:r>
          </w:p>
          <w:p w14:paraId="3B80425A">
            <w:r>
              <w:rPr>
                <w:rFonts w:hint="default"/>
              </w:rPr>
              <w:t>Hệ thống kiểm tra email chưa tồn tại.</w:t>
            </w:r>
          </w:p>
          <w:p w14:paraId="0A60E8C7">
            <w:r>
              <w:rPr>
                <w:rFonts w:hint="default"/>
              </w:rPr>
              <w:t>Mã hóa password bằng bcrypt (salt rounds = 10).</w:t>
            </w:r>
          </w:p>
          <w:p w14:paraId="7E33806A">
            <w:pPr>
              <w:rPr>
                <w:rFonts w:hint="default"/>
              </w:rPr>
            </w:pPr>
            <w:r>
              <w:rPr>
                <w:rFonts w:hint="default"/>
              </w:rPr>
              <w:t>Lưu vào database.</w:t>
            </w:r>
          </w:p>
        </w:tc>
      </w:tr>
      <w:tr w14:paraId="00435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8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868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190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3ED7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Đăng nhập</w:t>
            </w:r>
          </w:p>
        </w:tc>
        <w:tc>
          <w:tcPr>
            <w:tcW w:w="6438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2A1539">
            <w:r>
              <w:rPr>
                <w:rFonts w:hint="default"/>
              </w:rPr>
              <w:t>Mô tả chi tiết:</w:t>
            </w:r>
          </w:p>
          <w:p w14:paraId="3D282CF7">
            <w:pPr>
              <w:rPr>
                <w:rFonts w:hint="default"/>
              </w:rPr>
            </w:pPr>
            <w:r>
              <w:pict>
                <v:rect id="_x0000_i1025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200EB7F">
            <w:pPr>
              <w:rPr>
                <w:rFonts w:hint="default"/>
              </w:rPr>
            </w:pPr>
            <w:r>
              <w:rPr>
                <w:rFonts w:hint="default"/>
              </w:rPr>
              <w:t>🔹 Bước 1: Xác thực</w:t>
            </w:r>
          </w:p>
          <w:p w14:paraId="57FD7BEA"/>
          <w:p w14:paraId="319E5C43">
            <w:r>
              <w:rPr>
                <w:rFonts w:hint="default"/>
              </w:rPr>
              <w:t>Người dùng nhập Email + Password.</w:t>
            </w:r>
          </w:p>
          <w:p w14:paraId="34865507"/>
          <w:p w14:paraId="1433A22B"/>
          <w:p w14:paraId="3B5F88AB">
            <w:r>
              <w:rPr>
                <w:rFonts w:hint="default"/>
              </w:rPr>
              <w:t>Hệ thống kiểm tra email tồn tại và password khớp với bcrypt.</w:t>
            </w:r>
          </w:p>
          <w:p w14:paraId="76139868"/>
          <w:p w14:paraId="06810B72">
            <w:pPr>
              <w:rPr>
                <w:rFonts w:hint="default"/>
              </w:rPr>
            </w:pPr>
            <w:r>
              <w:pict>
                <v:rect id="_x0000_i1026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79AE3B43">
            <w:pPr>
              <w:rPr>
                <w:rFonts w:hint="default"/>
              </w:rPr>
            </w:pPr>
            <w:r>
              <w:rPr>
                <w:rFonts w:hint="default"/>
              </w:rPr>
              <w:t>🔹 Bước 2: Cấp Token</w:t>
            </w:r>
          </w:p>
          <w:p w14:paraId="4B1F5A20">
            <w:pPr>
              <w:rPr>
                <w:rFonts w:hint="default"/>
              </w:rPr>
            </w:pPr>
            <w:r>
              <w:rPr>
                <w:rFonts w:hint="default"/>
              </w:rPr>
              <w:t>Sau khi xác thực thành công, hệ thống cấp 2 loại token:</w:t>
            </w:r>
          </w:p>
          <w:tbl>
            <w:tblPr>
              <w:tblStyle w:val="12"/>
              <w:tblW w:w="1128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344"/>
              <w:gridCol w:w="4468"/>
              <w:gridCol w:w="4468"/>
            </w:tblGrid>
            <w:tr w14:paraId="183C78F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2344" w:type="dxa"/>
                  <w:tcBorders>
                    <w:top w:val="nil"/>
                  </w:tcBorders>
                  <w:shd w:val="clear" w:color="auto" w:fill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464CC7F8">
                  <w:r>
                    <w:rPr>
                      <w:rFonts w:hint="default"/>
                      <w:lang w:val="en-US" w:eastAsia="zh-CN"/>
                    </w:rPr>
                    <w:t>Loại token</w:t>
                  </w:r>
                </w:p>
              </w:tc>
              <w:tc>
                <w:tcPr>
                  <w:tcW w:w="4467" w:type="dxa"/>
                  <w:tcBorders>
                    <w:top w:val="nil"/>
                  </w:tcBorders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4B84008D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Thời gian hết hạn</w:t>
                  </w:r>
                </w:p>
              </w:tc>
              <w:tc>
                <w:tcPr>
                  <w:tcW w:w="4467" w:type="dxa"/>
                  <w:tcBorders>
                    <w:top w:val="nil"/>
                  </w:tcBorders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4E3B037B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Mục đích</w:t>
                  </w:r>
                </w:p>
              </w:tc>
            </w:tr>
            <w:tr w14:paraId="0CE4470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344" w:type="dxa"/>
                  <w:shd w:val="clear" w:color="auto" w:fill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6A86B475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Access Token (AT)</w:t>
                  </w:r>
                </w:p>
              </w:tc>
              <w:tc>
                <w:tcPr>
                  <w:tcW w:w="4467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2C44738A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1 giờ</w:t>
                  </w:r>
                </w:p>
              </w:tc>
              <w:tc>
                <w:tcPr>
                  <w:tcW w:w="4467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2C227C4C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Dùng để gọi API, xác thực các chức năng khác</w:t>
                  </w:r>
                </w:p>
              </w:tc>
            </w:tr>
            <w:tr w14:paraId="136E50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2344" w:type="dxa"/>
                  <w:shd w:val="clear" w:color="auto" w:fill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6E251628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Refresh Token (RT)</w:t>
                  </w:r>
                </w:p>
              </w:tc>
              <w:tc>
                <w:tcPr>
                  <w:tcW w:w="4467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1022D66D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7 ngày</w:t>
                  </w:r>
                </w:p>
              </w:tc>
              <w:tc>
                <w:tcPr>
                  <w:tcW w:w="4467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1A5740AF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Dùng để lấy Access Token mới khi AT hết hạn</w:t>
                  </w:r>
                </w:p>
              </w:tc>
            </w:tr>
          </w:tbl>
          <w:p w14:paraId="4FABCAC3">
            <w:r>
              <w:rPr>
                <w:rFonts w:hint="default"/>
              </w:rPr>
              <w:t>Cả 2 token đều là JWT.</w:t>
            </w:r>
          </w:p>
          <w:p w14:paraId="3D0E4E7E">
            <w:pPr>
              <w:rPr>
                <w:rFonts w:hint="default"/>
              </w:rPr>
            </w:pPr>
            <w:r>
              <w:rPr>
                <w:rFonts w:hint="default"/>
              </w:rPr>
              <w:t>Refresh Token được lưu vào database (bảng refresh_tokens) để có thể thu hồi khi cần.</w:t>
            </w:r>
          </w:p>
          <w:p w14:paraId="2A60E0DF">
            <w:r>
              <w:rPr>
                <w:rFonts w:hint="default"/>
              </w:rPr>
              <w:t>🔹 Bước 3: Lưu token trên client</w:t>
            </w:r>
          </w:p>
          <w:p w14:paraId="0CACB5C8">
            <w:r>
              <w:rPr>
                <w:rFonts w:hint="default"/>
              </w:rPr>
              <w:t>Access Token: Lưu trong memory (hoặc cookie HttpOnly).</w:t>
            </w:r>
          </w:p>
          <w:p w14:paraId="35A9DC7A">
            <w:pPr>
              <w:rPr>
                <w:rFonts w:hint="default"/>
              </w:rPr>
            </w:pPr>
            <w:r>
              <w:rPr>
                <w:rFonts w:hint="default"/>
              </w:rPr>
              <w:t>Refresh Token: Lưu trong cookie HttpOnly, Secure, SameSite=Strict (hoặc lưu trong database tùy kiến trúc)</w:t>
            </w:r>
            <w:r>
              <w:pict>
                <v:rect id="_x0000_i1027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5CC1691">
            <w:r>
              <w:rPr>
                <w:rFonts w:hint="default"/>
              </w:rPr>
              <w:t>🔹 Bước 4: Tự động làm mới Access Token</w:t>
            </w:r>
          </w:p>
          <w:p w14:paraId="11CDDCB9">
            <w:r>
              <w:rPr>
                <w:rFonts w:hint="default"/>
              </w:rPr>
              <w:t>Khi Access Token hết hạn: Client gọi API /refresh-token với Refresh Token.</w:t>
            </w:r>
          </w:p>
          <w:p w14:paraId="0C66F7C5">
            <w:r>
              <w:rPr>
                <w:rFonts w:hint="default"/>
              </w:rPr>
              <w:t>Hệ thống kiểm tra Refresh Token hợp lệ và chưa bị thu hồi.</w:t>
            </w:r>
          </w:p>
          <w:p w14:paraId="28B98F0F">
            <w:r>
              <w:rPr>
                <w:rFonts w:hint="default"/>
              </w:rPr>
              <w:t>Nếu hợp lệ → Cấp Access Token mới (thời gian hết hạn = 1 giờ).</w:t>
            </w:r>
          </w:p>
          <w:p w14:paraId="1C9CA225">
            <w:pPr>
              <w:rPr>
                <w:rFonts w:hint="default"/>
              </w:rPr>
            </w:pPr>
            <w:r>
              <w:rPr>
                <w:rFonts w:hint="default"/>
              </w:rPr>
              <w:t>Nếu không hợp lệ → Yêu cầu đăng nhập lại</w:t>
            </w:r>
            <w:r>
              <w:pict>
                <v:rect id="_x0000_i1028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A536884">
            <w:r>
              <w:rPr>
                <w:rFonts w:hint="default"/>
              </w:rPr>
              <w:t>🔹 Bước 5: Đăng xuất (Logout)</w:t>
            </w:r>
          </w:p>
          <w:p w14:paraId="4FB96D32">
            <w:r>
              <w:rPr>
                <w:rFonts w:hint="default"/>
              </w:rPr>
              <w:t>Hủy Refresh Token trên server (xóa khỏi database).</w:t>
            </w:r>
          </w:p>
          <w:p w14:paraId="0067084A">
            <w:pPr>
              <w:rPr>
                <w:rFonts w:hint="default"/>
              </w:rPr>
            </w:pPr>
            <w:r>
              <w:rPr>
                <w:rFonts w:hint="default"/>
              </w:rPr>
              <w:t>Xóa token trên client.</w:t>
            </w:r>
          </w:p>
        </w:tc>
      </w:tr>
      <w:tr w14:paraId="1FBEE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8" w:type="dxa"/>
            <w:tcBorders>
              <w:bottom w:val="nil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5C525">
            <w:pPr>
              <w:rPr>
                <w:rFonts w:hint="default"/>
                <w:lang w:val="en-AU"/>
              </w:rPr>
            </w:pPr>
            <w:r>
              <w:rPr>
                <w:rFonts w:hint="default"/>
                <w:lang w:val="en-AU"/>
              </w:rPr>
              <w:t>3</w:t>
            </w:r>
          </w:p>
        </w:tc>
        <w:tc>
          <w:tcPr>
            <w:tcW w:w="1903" w:type="dxa"/>
            <w:tcBorders>
              <w:bottom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BDB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Xem danh sách Folder và từ trong Folder</w:t>
            </w:r>
          </w:p>
        </w:tc>
        <w:tc>
          <w:tcPr>
            <w:tcW w:w="6438" w:type="dxa"/>
            <w:tcBorders>
              <w:bottom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A3011">
            <w:r>
              <w:rPr>
                <w:rFonts w:hint="default"/>
              </w:rPr>
              <w:t>🔹 Phần A: Xem danh sách Folder</w:t>
            </w:r>
          </w:p>
          <w:p w14:paraId="211CAA2A">
            <w:r>
              <w:rPr>
                <w:rFonts w:hint="default"/>
              </w:rPr>
              <w:t>Hiển thị danh sách Folder:</w:t>
            </w:r>
          </w:p>
          <w:p w14:paraId="0F5A504F">
            <w:r>
              <w:rPr>
                <w:rFonts w:hint="default"/>
              </w:rPr>
              <w:t>📂 Folder hệ thống (chủ đề có sẵn): Gia đình, Trường học, Du lịch, Ẩm thực, 3000 Từ thông dụng, IELTS, TOEIC.</w:t>
            </w:r>
          </w:p>
          <w:p w14:paraId="7C7E07BA"/>
          <w:p w14:paraId="141A15CA">
            <w:r>
              <w:rPr>
                <w:rFonts w:hint="default"/>
              </w:rPr>
              <w:t>📂 Folder cá nhân (do người dùng tạo): "Từ yêu thích", "Từ khó"...</w:t>
            </w:r>
          </w:p>
          <w:p w14:paraId="2640359B">
            <w:r>
              <w:rPr>
                <w:rFonts w:hint="default"/>
              </w:rPr>
              <w:t>Mỗi folder hiển thị: tên, số lượng từ, loại folder (hệ thống/cá nhân).</w:t>
            </w:r>
          </w:p>
          <w:p w14:paraId="4F8A6741">
            <w:r>
              <w:rPr>
                <w:rFonts w:hint="default"/>
              </w:rPr>
              <w:t>Thao tác:</w:t>
            </w:r>
          </w:p>
          <w:p w14:paraId="3846D538">
            <w:r>
              <w:rPr>
                <w:rFonts w:hint="default"/>
              </w:rPr>
              <w:t>Thêm Folder mới (chỉ folder cá nhân)</w:t>
            </w:r>
          </w:p>
          <w:p w14:paraId="6934CB0E">
            <w:r>
              <w:rPr>
                <w:rFonts w:hint="default"/>
              </w:rPr>
              <w:t>Sửa tên (chỉ folder cá nhân)</w:t>
            </w:r>
          </w:p>
          <w:p w14:paraId="5584001D">
            <w:r>
              <w:rPr>
                <w:rFonts w:hint="default"/>
              </w:rPr>
              <w:t>Xóa (chỉ folder cá nhân)</w:t>
            </w:r>
          </w:p>
          <w:p w14:paraId="3941B0AB">
            <w:pPr>
              <w:rPr>
                <w:rFonts w:hint="default"/>
              </w:rPr>
            </w:pPr>
          </w:p>
          <w:p w14:paraId="08DC750F">
            <w:pPr>
              <w:rPr>
                <w:rFonts w:hint="default"/>
              </w:rPr>
            </w:pPr>
            <w:r>
              <w:rPr>
                <w:rFonts w:hint="default"/>
              </w:rPr>
              <w:t>🔹 Phần B: Xem danh sách từ trong Folder</w:t>
            </w:r>
          </w:p>
          <w:p w14:paraId="200EA6B0"/>
          <w:p w14:paraId="25361D76">
            <w:r>
              <w:rPr>
                <w:rFonts w:hint="default"/>
              </w:rPr>
              <w:t>Khi người dùng bấm vào 1 Folder → Hiển thị danh sách từ trong Folder đó.</w:t>
            </w:r>
          </w:p>
          <w:p w14:paraId="4E8CC664">
            <w:r>
              <w:rPr>
                <w:rFonts w:hint="default"/>
              </w:rPr>
              <w:t>Hiển thị dạng cuộn (Infinite Scroll / Scroll):</w:t>
            </w:r>
          </w:p>
          <w:p w14:paraId="074F10EA">
            <w:r>
              <w:rPr>
                <w:rFonts w:hint="default"/>
              </w:rPr>
              <w:t>Tải 20 từ mỗi lần</w:t>
            </w:r>
          </w:p>
          <w:p w14:paraId="3A8EF3AC">
            <w:r>
              <w:rPr>
                <w:rFonts w:hint="default"/>
              </w:rPr>
              <w:t>Khi người dùng kéo xuống cuối danh sách, tự động tải thêm 20 từ tiếp theo</w:t>
            </w:r>
          </w:p>
          <w:p w14:paraId="6FE62764">
            <w:r>
              <w:rPr>
                <w:rFonts w:hint="default"/>
              </w:rPr>
              <w:t>Hỗ trợ kéo lên/xuống để xem tất cả từ trong Folder.</w:t>
            </w:r>
          </w:p>
          <w:p w14:paraId="3EB28318">
            <w:r>
              <w:rPr>
                <w:rFonts w:hint="default"/>
              </w:rPr>
              <w:t>Mỗi từ hiển thị:</w:t>
            </w:r>
          </w:p>
          <w:p w14:paraId="207CBA56">
            <w:r>
              <w:rPr>
                <w:rFonts w:hint="default"/>
              </w:rPr>
              <w:t>Từ vựng</w:t>
            </w:r>
          </w:p>
          <w:p w14:paraId="7A2E6462">
            <w:r>
              <w:rPr>
                <w:rFonts w:hint="default"/>
              </w:rPr>
              <w:t>Phiên âm</w:t>
            </w:r>
          </w:p>
          <w:p w14:paraId="438031BB">
            <w:r>
              <w:rPr>
                <w:rFonts w:hint="default"/>
              </w:rPr>
              <w:t>Từ loại</w:t>
            </w:r>
          </w:p>
          <w:p w14:paraId="6FF4C0F4">
            <w:r>
              <w:rPr>
                <w:rFonts w:hint="default"/>
              </w:rPr>
              <w:t>Nghĩa</w:t>
            </w:r>
          </w:p>
          <w:p w14:paraId="0A8F1CDC">
            <w:r>
              <w:rPr>
                <w:rFonts w:hint="default"/>
              </w:rPr>
              <w:t>Ví dụ</w:t>
            </w:r>
          </w:p>
          <w:p w14:paraId="3BC5A807">
            <w:r>
              <w:rPr>
                <w:rFonts w:hint="default"/>
              </w:rPr>
              <w:t>Có thanh tìm kiếm và bộ lọc (theo từ loại, theo Level).</w:t>
            </w:r>
          </w:p>
          <w:p w14:paraId="5BFC7226">
            <w:pPr>
              <w:rPr>
                <w:rFonts w:hint="default"/>
              </w:rPr>
            </w:pPr>
            <w:r>
              <w:rPr>
                <w:rFonts w:hint="default"/>
              </w:rPr>
              <w:t>Có nút "Bắt đầu học" → Chuyển sang STT 6 (Học từ vựng mới).</w:t>
            </w:r>
          </w:p>
        </w:tc>
      </w:tr>
      <w:tr w14:paraId="32ED5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8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97F5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1903" w:type="dxa"/>
            <w:tcBorders>
              <w:top w:val="nil"/>
              <w:bottom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F4F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Ôn tập từ vựng (SRS)</w:t>
            </w:r>
          </w:p>
        </w:tc>
        <w:tc>
          <w:tcPr>
            <w:tcW w:w="6438" w:type="dxa"/>
            <w:tcBorders>
              <w:top w:val="nil"/>
              <w:bottom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FC1B8">
            <w:r>
              <w:rPr>
                <w:rFonts w:hint="default"/>
              </w:rPr>
              <w:t>Màn hình chính</w:t>
            </w:r>
          </w:p>
          <w:p w14:paraId="293B26DE">
            <w:r>
              <w:rPr>
                <w:rFonts w:hint="default"/>
              </w:rPr>
              <w:t>Hiển thị nổi bật:</w:t>
            </w:r>
          </w:p>
          <w:p w14:paraId="001C3E23">
            <w:r>
              <w:rPr>
                <w:rFonts w:hint="eastAsia"/>
              </w:rPr>
              <w:t>"🔔 Bạn có X từ đến lịch ôn tập"</w:t>
            </w:r>
            <w:r>
              <w:rPr>
                <w:rFonts w:hint="eastAsia"/>
              </w:rPr>
              <w:br w:type="textWrapping"/>
            </w:r>
            <w:r>
              <w:rPr>
                <w:rFonts w:hint="default"/>
              </w:rPr>
              <w:t>[📖 Ôn tập ngay]</w:t>
            </w:r>
          </w:p>
          <w:p w14:paraId="4BEF132C">
            <w:pPr>
              <w:rPr>
                <w:rFonts w:hint="default"/>
              </w:rPr>
            </w:pPr>
            <w:r>
              <w:rPr>
                <w:rFonts w:hint="default"/>
              </w:rPr>
              <w:t>Số từ = các từ có next_review &lt;= ngày hiện tại.</w:t>
            </w:r>
          </w:p>
          <w:p w14:paraId="293E85C0">
            <w:r>
              <w:rPr>
                <w:rFonts w:hint="default"/>
              </w:rPr>
              <w:t> Trường hợp X = 0 (Không có từ cần ôn):</w:t>
            </w:r>
          </w:p>
          <w:p w14:paraId="1B694691">
            <w:r>
              <w:rPr>
                <w:rFonts w:hint="default"/>
              </w:rPr>
              <w:t>Hiển thị thông báo</w:t>
            </w:r>
          </w:p>
          <w:p w14:paraId="61B82242">
            <w:r>
              <w:rPr>
                <w:rFonts w:hint="eastAsia"/>
              </w:rPr>
              <w:t>"🎉 Chúc mừng! Hôm nay bạn không có từ nào cần ôn tập."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"Hãy học từ mới để duy trì đà nhé!"</w:t>
            </w:r>
          </w:p>
          <w:p w14:paraId="7FE28191">
            <w:pPr>
              <w:rPr>
                <w:rFonts w:hint="default"/>
              </w:rPr>
            </w:pPr>
            <w:r>
              <w:rPr>
                <w:rFonts w:hint="default"/>
              </w:rPr>
              <w:t>Nút [📖 Học từ mới] → Chuyển sang STT 6</w:t>
            </w:r>
          </w:p>
          <w:p w14:paraId="30A6E0D5">
            <w:r>
              <w:rPr>
                <w:rFonts w:hint="default"/>
              </w:rPr>
              <w:t>🔹 Cài đặt số từ ôn mỗi lần:</w:t>
            </w:r>
          </w:p>
          <w:p w14:paraId="12FD2124">
            <w:r>
              <w:rPr>
                <w:rFonts w:hint="default"/>
              </w:rPr>
              <w:t>Trong Trang cá nhân → Cài đặt (STT 14) có mục:</w:t>
            </w:r>
          </w:p>
          <w:p w14:paraId="7676A84A">
            <w:r>
              <w:rPr>
                <w:rFonts w:hint="default"/>
              </w:rPr>
              <w:t>Số từ ôn tập mỗi lần: 5 / 10 / 15 / 20 / 30 (mặc định: 10).</w:t>
            </w:r>
          </w:p>
          <w:p w14:paraId="645D2D24">
            <w:pPr>
              <w:rPr>
                <w:rFonts w:hint="default"/>
              </w:rPr>
            </w:pPr>
            <w:r>
              <w:rPr>
                <w:rFonts w:hint="default"/>
              </w:rPr>
              <w:t>Khi bấm "Ôn tập ngay", hệ thống lấy đúng số từ đã cài đặt (ưu tiên từ đến hạn sớm nhất)</w:t>
            </w:r>
          </w:p>
          <w:p w14:paraId="63A72AF0">
            <w:r>
              <w:rPr>
                <w:rFonts w:hint="default"/>
              </w:rPr>
              <w:t>🔹 Quá trình ôn tập:</w:t>
            </w:r>
          </w:p>
          <w:p w14:paraId="57C1981B">
            <w:r>
              <w:rPr>
                <w:rFonts w:hint="default"/>
              </w:rPr>
              <w:t>Gọi Module Quy trình học từ vựng (STT 6.5) với tham số:</w:t>
            </w:r>
          </w:p>
          <w:p w14:paraId="4B694F4A">
            <w:pPr>
              <w:rPr>
                <w:rFonts w:hint="default"/>
                <w:lang w:val="en-AU"/>
              </w:rPr>
            </w:pPr>
            <w:r>
              <w:rPr>
                <w:rFonts w:hint="default"/>
              </w:rPr>
              <w:t>loại = "revi</w:t>
            </w:r>
            <w:r>
              <w:rPr>
                <w:rFonts w:hint="default"/>
                <w:lang w:val="en-AU"/>
              </w:rPr>
              <w:t>ew”</w:t>
            </w:r>
          </w:p>
          <w:p w14:paraId="2787877E">
            <w:r>
              <w:rPr>
                <w:rFonts w:hint="default"/>
              </w:rPr>
              <w:t>danh_sách_từ = [các từ đến hạn ôn</w:t>
            </w:r>
          </w:p>
          <w:p w14:paraId="41704D80">
            <w:pPr>
              <w:rPr>
                <w:rFonts w:hint="default"/>
              </w:rPr>
            </w:pPr>
            <w:r>
              <w:rPr>
                <w:rFonts w:hint="default"/>
              </w:rPr>
              <w:t>Lưu ý: Module 6.5 sẽ xử lý TỪNG TỪ RIÊNG LẺ và trả về kết quả cho từng từ.</w:t>
            </w:r>
          </w:p>
          <w:p w14:paraId="135162BA">
            <w:r>
              <w:rPr>
                <w:rFonts w:hint="default"/>
              </w:rPr>
              <w:t>🔹 Nhận kết quả từ Module 6.5 cho TỪNG TỪ và xử lý:</w:t>
            </w:r>
          </w:p>
          <w:p w14:paraId="3DCBFD0E">
            <w:r>
              <w:t>Kết quả</w:t>
            </w:r>
            <w:r>
              <w:rPr>
                <w:rFonts w:hint="default"/>
              </w:rPr>
              <w:t> "hoàn_thành" → Tăng 1 Level SRS, cập nhật next_review theo Level mới</w:t>
            </w:r>
          </w:p>
          <w:p w14:paraId="70FC183B">
            <w:r>
              <w:rPr>
                <w:rFonts w:hint="default"/>
              </w:rPr>
              <w:t>Kết quả "quay_về_lv1" → Reset từ về 🌱 Mới học (LV1), next_review = now + 20p</w:t>
            </w:r>
          </w:p>
          <w:p w14:paraId="0277E270">
            <w:r>
              <w:rPr>
                <w:rFonts w:hint="default"/>
              </w:rPr>
              <w:t>Kết quả "lùi_1_lv" → Giảm 1 cấp độ SRS (VD: LV3 → LV2), cập nhật next_review</w:t>
            </w:r>
          </w:p>
          <w:p w14:paraId="55583AC7">
            <w:r>
              <w:rPr>
                <w:rFonts w:hint="default"/>
              </w:rPr>
              <w:t>Kết quả "bỏ_qua" → Giữ nguyên Level hiện tại, chuyển sang từ tiếp theo</w:t>
            </w:r>
          </w:p>
          <w:p w14:paraId="2DB01528">
            <w:pPr>
              <w:rPr>
                <w:rFonts w:hint="default"/>
              </w:rPr>
            </w:pPr>
          </w:p>
          <w:p w14:paraId="71F74825">
            <w:r>
              <w:rPr>
                <w:rFonts w:hint="default"/>
              </w:rPr>
              <w:t>🔹 Kết thúc buổi ôn:</w:t>
            </w:r>
          </w:p>
          <w:p w14:paraId="12096C56">
            <w:r>
              <w:rPr>
                <w:rFonts w:hint="default"/>
              </w:rPr>
              <w:t>Hiển thị kết quả tổng hợp</w:t>
            </w:r>
          </w:p>
          <w:p w14:paraId="38091F7B">
            <w:r>
              <w:rPr>
                <w:rFonts w:hint="eastAsia"/>
              </w:rPr>
              <w:t>"Đã ôn: X/X từ"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"📈 Tăng Level: X từ"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"📉 Lùi Level: X từ"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"⏭️ Bỏ qua: X từ"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"🔄 Quay về LV1: X từ"</w:t>
            </w:r>
          </w:p>
          <w:p w14:paraId="5227150C">
            <w:pPr>
              <w:rPr>
                <w:rFonts w:hint="default"/>
              </w:rPr>
            </w:pPr>
            <w:r>
              <w:rPr>
                <w:rFonts w:hint="default"/>
              </w:rPr>
              <w:t>Các nút: [📚 Ôn tiếp] [🏠 Về trang chính]</w:t>
            </w:r>
          </w:p>
        </w:tc>
      </w:tr>
      <w:tr w14:paraId="155C9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2" w:hRule="atLeast"/>
        </w:trPr>
        <w:tc>
          <w:tcPr>
            <w:tcW w:w="588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38D2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1903" w:type="dxa"/>
            <w:tcBorders>
              <w:top w:val="nil"/>
              <w:bottom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983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Học từ vựng mới (Chu trình 5 từ)</w:t>
            </w:r>
          </w:p>
        </w:tc>
        <w:tc>
          <w:tcPr>
            <w:tcW w:w="6438" w:type="dxa"/>
            <w:tcBorders>
              <w:top w:val="nil"/>
              <w:bottom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538E6">
            <w:r>
              <w:rPr>
                <w:rFonts w:hint="default"/>
              </w:rPr>
              <w:t> Cài đặt:</w:t>
            </w:r>
          </w:p>
          <w:p w14:paraId="398EA511">
            <w:r>
              <w:rPr>
                <w:rFonts w:hint="default"/>
              </w:rPr>
              <w:t>Người dùng đặt số từ mục tiêu/ngày trong Trang cá nhân (STT 14)</w:t>
            </w:r>
          </w:p>
          <w:p w14:paraId="607754C3">
            <w:pPr>
              <w:rPr>
                <w:rFonts w:hint="default"/>
              </w:rPr>
            </w:pPr>
            <w:r>
              <w:rPr>
                <w:rFonts w:hint="default"/>
              </w:rPr>
              <w:t>Các lựa chọn: 5 / 10 / 15 / 20 / 30 từ.</w:t>
            </w:r>
          </w:p>
          <w:p w14:paraId="37752CBB">
            <w:r>
              <w:rPr>
                <w:rFonts w:hint="default"/>
              </w:rPr>
              <w:t>🔹 Chọn nguồn học:</w:t>
            </w:r>
          </w:p>
          <w:p w14:paraId="19A110C8">
            <w:r>
              <w:rPr>
                <w:rFonts w:hint="default"/>
              </w:rPr>
              <w:t>Từ màn hình danh sách Folder (STT 3).</w:t>
            </w:r>
          </w:p>
          <w:p w14:paraId="3E2972D9">
            <w:r>
              <w:rPr>
                <w:rFonts w:hint="default"/>
              </w:rPr>
              <w:t>Người dùng chọn 1 Folder → Bấm "Bắt đầu học"</w:t>
            </w:r>
          </w:p>
          <w:p w14:paraId="4EE26249">
            <w:r>
              <w:rPr>
                <w:rFonts w:hint="default"/>
              </w:rPr>
              <w:t>Hệ thống lấ</w:t>
            </w:r>
            <w:r>
              <w:rPr>
                <w:rFonts w:hint="default"/>
                <w:lang w:val="en-AU"/>
              </w:rPr>
              <w:t>y</w:t>
            </w:r>
            <w:r>
              <w:rPr>
                <w:rFonts w:hint="default"/>
              </w:rPr>
              <w:t xml:space="preserve"> các từ chưa có Level (LV0) trong Folder đó.</w:t>
            </w:r>
          </w:p>
          <w:p w14:paraId="27C2CB9A">
            <w:pPr>
              <w:rPr>
                <w:rFonts w:hint="default"/>
              </w:rPr>
            </w:pPr>
            <w:r>
              <w:rPr>
                <w:rFonts w:hint="default"/>
              </w:rPr>
              <w:t>Nếu số từ trong Folder ít hơn số từ mục tiêu/ngày → Học hết số từ có trong Folder.</w:t>
            </w:r>
          </w:p>
          <w:p w14:paraId="7C34B7B9">
            <w:r>
              <w:rPr>
                <w:rFonts w:hint="default"/>
              </w:rPr>
              <w:t>🔹 Trường hợp Folder đã học hết từ (không còn LV0):</w:t>
            </w:r>
          </w:p>
          <w:p w14:paraId="7560011E">
            <w:r>
              <w:rPr>
                <w:rFonts w:hint="default"/>
              </w:rPr>
              <w:t>Hiển thị thông báo:</w:t>
            </w:r>
          </w:p>
          <w:p w14:paraId="3D8F7633">
            <w:r>
              <w:rPr>
                <w:rFonts w:hint="eastAsia"/>
              </w:rPr>
              <w:t>"📚 Bạn đã học hết từ mới trong folder này!"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"Hãy chọn folder khác để tiếp tục học."</w:t>
            </w:r>
          </w:p>
          <w:p w14:paraId="604F07AE">
            <w:r>
              <w:rPr>
                <w:rFonts w:hint="default"/>
              </w:rPr>
              <w:t>Nút [📂 Chọn folder khác] → Quay lại STT 3.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🔹 Quá trình học: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Gọi 📌 Module Quy trình học từ vựng (STT 6.5) với tham số:</w:t>
            </w:r>
            <w:r>
              <w:rPr>
                <w:rFonts w:hint="default"/>
              </w:rPr>
              <w:br w:type="textWrapping"/>
            </w:r>
            <w:r>
              <w:t>loại = "learn"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danh_sách_từ = [các từ chưa có Level trong Folder]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🔹 Xử lý sau khi Module 6.5 trả về kết quả cho từng từ:</w:t>
            </w:r>
          </w:p>
          <w:p w14:paraId="3EA25380">
            <w:r>
              <w:t>Module 6.5 chỉ trả về duy nhất 1 kết quả:</w:t>
            </w:r>
            <w:r>
              <w:rPr>
                <w:rFonts w:hint="default"/>
              </w:rPr>
              <w:t> "hoàn_thành"</w:t>
            </w:r>
          </w:p>
          <w:p w14:paraId="1F00BA9E">
            <w:r>
              <w:rPr>
                <w:rFonts w:hint="default"/>
              </w:rPr>
              <w:t>Xử lý: Gán từ về LV1 🌱 Mới học, next_review = now + 20 phút</w:t>
            </w:r>
          </w:p>
          <w:p w14:paraId="59351138">
            <w:r>
              <w:rPr>
                <w:rFonts w:hint="default"/>
              </w:rPr>
              <w:t>Ghi log: { từ, hành_động: "learn", level: 1 }</w:t>
            </w:r>
          </w:p>
          <w:p w14:paraId="0A784F2C">
            <w:pPr>
              <w:rPr>
                <w:rFonts w:hint="default"/>
              </w:rPr>
            </w:pPr>
            <w:r>
              <w:rPr>
                <w:rFonts w:hint="default"/>
              </w:rPr>
              <w:t>(Lưu ý: Học từ mới KHÔNG có hộp thoại đề xuất, KHÔNG có lùi LV, KHÔNG có bỏ qua</w:t>
            </w:r>
          </w:p>
          <w:p w14:paraId="610BAB42">
            <w:r>
              <w:rPr>
                <w:rFonts w:hint="default"/>
              </w:rPr>
              <w:t>🔹 Sau khi hoàn thành 5 từ:</w:t>
            </w:r>
          </w:p>
          <w:p w14:paraId="169C7FC2">
            <w:pPr>
              <w:rPr>
                <w:rFonts w:hint="default"/>
              </w:rPr>
            </w:pPr>
            <w:r>
              <w:rPr>
                <w:rFonts w:hint="default"/>
              </w:rPr>
              <w:t>Tiếp tục lấy 5 từ tiếp theo, lặp lại quy trình</w:t>
            </w:r>
          </w:p>
          <w:p w14:paraId="76CEBE67">
            <w:r>
              <w:rPr>
                <w:rFonts w:hint="default"/>
              </w:rPr>
              <w:t>🔹 Đạt đủ số từ mục tiêu trong ngày:</w:t>
            </w:r>
          </w:p>
          <w:p w14:paraId="4B1FCC69">
            <w:r>
              <w:rPr>
                <w:rFonts w:hint="default"/>
              </w:rPr>
              <w:t>Hiển thị thông báo hoàn thành</w:t>
            </w:r>
          </w:p>
          <w:p w14:paraId="20D15ED8">
            <w:r>
              <w:rPr>
                <w:rFonts w:hint="eastAsia"/>
              </w:rPr>
              <w:t>"🏆 CHÚC MỪNG! Bạn đã hoàn thành mục tiêu học từ mới hôm nay!"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"📊 Hôm nay bạn đã học: X/X từ"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"🔥 Streak: X ngày liên tục"</w:t>
            </w:r>
          </w:p>
          <w:p w14:paraId="7A3EF2C5">
            <w:r>
              <w:rPr>
                <w:rFonts w:hint="default"/>
              </w:rPr>
              <w:t>Cập nhật streak, nhận huy hiệu (nếu đạt).</w:t>
            </w:r>
          </w:p>
          <w:p w14:paraId="7BB8D068">
            <w:pPr>
              <w:rPr>
                <w:rFonts w:hint="default"/>
              </w:rPr>
            </w:pPr>
            <w:r>
              <w:rPr>
                <w:rFonts w:hint="default"/>
              </w:rPr>
              <w:t>Ghi nhận người dùng đã học hôm nay vào hệ thống</w:t>
            </w:r>
          </w:p>
        </w:tc>
      </w:tr>
      <w:tr w14:paraId="71B42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8" w:type="dxa"/>
            <w:tcBorders>
              <w:top w:val="nil"/>
            </w:tcBorders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CBD18F">
            <w:pPr>
              <w:rPr>
                <w:rFonts w:hint="default"/>
                <w:lang w:val="en-AU"/>
              </w:rPr>
            </w:pPr>
            <w:r>
              <w:rPr>
                <w:rFonts w:hint="default"/>
                <w:lang w:val="en-AU"/>
              </w:rPr>
              <w:t xml:space="preserve">6.5 </w:t>
            </w:r>
          </w:p>
        </w:tc>
        <w:tc>
          <w:tcPr>
            <w:tcW w:w="1903" w:type="dxa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2D6A3">
            <w:r>
              <w:rPr>
                <w:rFonts w:hint="default"/>
              </w:rPr>
              <w:t>Module Quy trình học từ vựng (CỐT LÕI)</w:t>
            </w:r>
          </w:p>
          <w:p w14:paraId="5E97EAA8">
            <w:pPr>
              <w:rPr>
                <w:rFonts w:hint="default"/>
              </w:rPr>
            </w:pPr>
          </w:p>
        </w:tc>
        <w:tc>
          <w:tcPr>
            <w:tcW w:w="6438" w:type="dxa"/>
            <w:tcBorders>
              <w:top w:val="nil"/>
            </w:tcBorders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3212D">
            <w:r>
              <w:rPr>
                <w:rFonts w:hint="default"/>
              </w:rPr>
              <w:t>Đây là module CỐT LÕI, được gọi bởi STT 5 và STT 6.</w:t>
            </w:r>
          </w:p>
          <w:p w14:paraId="75EA32BB">
            <w:r>
              <w:rPr>
                <w:rFonts w:hint="default"/>
              </w:rPr>
              <w:t>Đầu vào (Input):</w:t>
            </w:r>
          </w:p>
          <w:p w14:paraId="11328895">
            <w:r>
              <w:rPr>
                <w:rFonts w:hint="default"/>
              </w:rPr>
              <w:t>danh_sách_từ: Danh sách từ cần học (từ STT 5 hoặc STT 6 cung cấp</w:t>
            </w:r>
          </w:p>
          <w:p w14:paraId="18262AA8">
            <w:pPr>
              <w:rPr>
                <w:rFonts w:hint="default"/>
              </w:rPr>
            </w:pPr>
            <w:r>
              <w:rPr>
                <w:rFonts w:hint="default"/>
              </w:rPr>
              <w:t>loại: "learn" (học mới) hoặc "review" (ôn tập)</w:t>
            </w:r>
          </w:p>
          <w:p w14:paraId="6689C173">
            <w:pPr>
              <w:rPr>
                <w:rFonts w:hint="default"/>
              </w:rPr>
            </w:pPr>
            <w:r>
              <w:rPr>
                <w:rFonts w:hint="default"/>
              </w:rPr>
              <w:t>QUY TRÌNH XỬ LÝ TỪNG TỪ (Mỗi từ độc lập)</w:t>
            </w:r>
          </w:p>
          <w:p w14:paraId="202FA93C">
            <w:r>
              <w:rPr>
                <w:rFonts w:hint="default"/>
              </w:rPr>
              <w:t>Khởi tạo cho từng từ:</w:t>
            </w:r>
          </w:p>
          <w:p w14:paraId="60B3FE87">
            <w:pPr>
              <w:rPr>
                <w:rFonts w:hint="default"/>
              </w:rPr>
            </w:pPr>
            <w:r>
              <w:rPr>
                <w:rFonts w:hint="default"/>
              </w:rPr>
              <w:t>biến_đếm_sai = 0</w:t>
            </w:r>
          </w:p>
          <w:p w14:paraId="02E8455A">
            <w:r>
              <w:rPr>
                <w:rFonts w:hint="default"/>
              </w:rPr>
              <w:t>Bước 1: Hiển thị từ</w:t>
            </w:r>
          </w:p>
          <w:p w14:paraId="6E8D8388">
            <w:r>
              <w:rPr>
                <w:rFonts w:hint="default"/>
              </w:rPr>
              <w:t>Hiển thị: Từ vựng, Phiên âm, Từ loại, Nghĩa, Ví dụ</w:t>
            </w:r>
          </w:p>
          <w:p w14:paraId="1E9596D5">
            <w:pPr>
              <w:rPr>
                <w:rFonts w:hint="default"/>
              </w:rPr>
            </w:pPr>
            <w:r>
              <w:rPr>
                <w:rFonts w:hint="default"/>
              </w:rPr>
              <w:t>Các nút: [🔊 Nghe phát âm] [✏️ Sửa từ]</w:t>
            </w:r>
          </w:p>
          <w:p w14:paraId="2FC2A464">
            <w:r>
              <w:rPr>
                <w:rFonts w:hint="default"/>
              </w:rPr>
              <w:t>Bước 2: Giai đoạn 1 – Nhập chính tả</w:t>
            </w:r>
          </w:p>
          <w:p w14:paraId="6E0F6164">
            <w:r>
              <w:rPr>
                <w:rFonts w:hint="default"/>
              </w:rPr>
              <w:t>Hiển thị: Nghĩa tiếng Việt + Ví dụ (chừa chỗ trống</w:t>
            </w:r>
          </w:p>
          <w:p w14:paraId="1DF71EE1">
            <w:r>
              <w:rPr>
                <w:rFonts w:hint="default"/>
              </w:rPr>
              <w:t>Người dùng nhập từ tiếng Anh</w:t>
            </w:r>
          </w:p>
          <w:p w14:paraId="279AD7D6">
            <w:pPr>
              <w:rPr>
                <w:rFonts w:hint="default"/>
              </w:rPr>
            </w:pPr>
            <w:r>
              <w:rPr>
                <w:rFonts w:hint="default"/>
              </w:rPr>
              <w:t>Xử lý kết quả:</w:t>
            </w:r>
          </w:p>
          <w:p w14:paraId="645D7BA5">
            <w:pPr>
              <w:rPr>
                <w:rFonts w:hint="default"/>
              </w:rPr>
            </w:pPr>
            <w:r>
              <w:rPr>
                <w:rFonts w:hint="default"/>
              </w:rPr>
              <w:t>✅ Đúng: </w:t>
            </w:r>
            <w:r>
              <w:t>🎵 Tự động phát âm từ</w:t>
            </w:r>
          </w:p>
          <w:p w14:paraId="690F380A">
            <w:pPr>
              <w:rPr>
                <w:rFonts w:hint="default"/>
                <w:lang w:val="en-AU"/>
              </w:rPr>
            </w:pPr>
            <w:r>
              <w:rPr>
                <w:rFonts w:hint="default"/>
              </w:rPr>
              <w:t>Qua bước 3</w:t>
            </w:r>
          </w:p>
          <w:p w14:paraId="7445B507">
            <w:pPr>
              <w:rPr>
                <w:rFonts w:hint="default"/>
              </w:rPr>
            </w:pPr>
            <w:r>
              <w:rPr>
                <w:rFonts w:hint="default"/>
              </w:rPr>
              <w:t>❌ Sai:</w:t>
            </w:r>
          </w:p>
          <w:p w14:paraId="3CA83677">
            <w:pPr>
              <w:rPr>
                <w:rFonts w:hint="default"/>
              </w:rPr>
            </w:pPr>
            <w:r>
              <w:t>🎵 Tự động phát âm từ</w:t>
            </w:r>
          </w:p>
          <w:p w14:paraId="72C875B2">
            <w:r>
              <w:rPr>
                <w:rFonts w:hint="default"/>
              </w:rPr>
              <w:t>biến_đếm_sai += 1 ← TĂNG ĐẾM KHI SAI</w:t>
            </w:r>
          </w:p>
          <w:p w14:paraId="6A20DD40">
            <w:r>
              <w:rPr>
                <w:rFonts w:hint="default"/>
              </w:rPr>
              <w:t>Hiển thị từ đúng</w:t>
            </w:r>
          </w:p>
          <w:p w14:paraId="6BD1868D">
            <w:r>
              <w:rPr>
                <w:rFonts w:hint="default"/>
              </w:rPr>
              <w:t>Ghi log</w:t>
            </w:r>
          </w:p>
          <w:p w14:paraId="4BEB80A9">
            <w:r>
              <w:rPr>
                <w:rFonts w:hint="default"/>
              </w:rPr>
              <w:t>Làm lại Giai đoạn 1 (vẫn giữ nguyên từ, random lại nghĩa và ví dụ)</w:t>
            </w:r>
          </w:p>
          <w:p w14:paraId="494D37DD">
            <w:pPr>
              <w:rPr>
                <w:rFonts w:hint="default"/>
              </w:rPr>
            </w:pPr>
            <w:r>
              <w:rPr>
                <w:rFonts w:hint="default"/>
              </w:rPr>
              <w:t>Bước 3: Giai đoạn 2 – 3 dạng bài (ngẫu nhiên)</w:t>
            </w:r>
          </w:p>
          <w:p w14:paraId="67DDEAA9">
            <w:r>
              <w:rPr>
                <w:rFonts w:hint="default"/>
              </w:rPr>
              <w:t>Quy tắc lấy đáp án sai:</w:t>
            </w:r>
          </w:p>
          <w:p w14:paraId="17ED87BD">
            <w:r>
              <w:rPr>
                <w:rFonts w:hint="default"/>
              </w:rPr>
              <w:t>Mặc định: 3 đáp án sai lấy từ 4 từ còn lại trong cùng lô 5 từ.</w:t>
            </w:r>
          </w:p>
          <w:p w14:paraId="2AD7396C">
            <w:r>
              <w:rPr>
                <w:rFonts w:hint="default"/>
              </w:rPr>
              <w:t>Trường hợp lô cuối &lt; 5 từ:</w:t>
            </w:r>
          </w:p>
          <w:p w14:paraId="00C7CD41">
            <w:r>
              <w:rPr>
                <w:rFonts w:hint="default"/>
              </w:rPr>
              <w:t>Lô có 4 từ → Lấy tối đa 3 từ sai từ 3 từ còn lại.</w:t>
            </w:r>
          </w:p>
          <w:p w14:paraId="4F9F340E">
            <w:r>
              <w:rPr>
                <w:rFonts w:hint="default"/>
              </w:rPr>
              <w:t>Lô có 3 từ → Lấy tối đa 2 từ sai từ 2 từ còn lại.</w:t>
            </w:r>
          </w:p>
          <w:p w14:paraId="53D0256E">
            <w:r>
              <w:rPr>
                <w:rFonts w:hint="default"/>
              </w:rPr>
              <w:t>Lô có 2 từ → Lấy tối đa 1 từ sai từ 1 từ còn lại.</w:t>
            </w:r>
          </w:p>
          <w:p w14:paraId="0CC46F9C">
            <w:pPr>
              <w:rPr>
                <w:rFonts w:hint="default"/>
              </w:rPr>
            </w:pPr>
            <w:r>
              <w:rPr>
                <w:rFonts w:hint="default"/>
              </w:rPr>
              <w:t>Lô có 1 từ → Không có từ sai → Chỉ hiển thị 1 đáp án duy nhất (từ đúng).</w:t>
            </w:r>
          </w:p>
          <w:p w14:paraId="678AF60A">
            <w:r>
              <w:rPr>
                <w:rFonts w:hint="default"/>
              </w:rPr>
              <w:t>✅ Dạng 1: Trắc nghiệm chọn đáp án đúng</w:t>
            </w:r>
          </w:p>
          <w:p w14:paraId="42B0D54F">
            <w:r>
              <w:rPr>
                <w:rFonts w:hint="default"/>
              </w:rPr>
              <w:t>Hiển thị nghĩa tiếng Việt + 4 đáp án (1 đúng, 3 sai)</w:t>
            </w:r>
          </w:p>
          <w:p w14:paraId="41E93FCE">
            <w:r>
              <w:rPr>
                <w:rFonts w:hint="default"/>
              </w:rPr>
              <w:t>3 đáp án sai lấy từ 4 từ còn lại trong cùng lô 5 từ (random 3 trong 4)</w:t>
            </w:r>
          </w:p>
          <w:p w14:paraId="3227B680">
            <w:r>
              <w:rPr>
                <w:rFonts w:hint="default"/>
              </w:rPr>
              <w:t>Người dùng chọn đáp án</w:t>
            </w:r>
          </w:p>
          <w:p w14:paraId="25B804FC">
            <w:r>
              <w:rPr>
                <w:rFonts w:hint="default"/>
              </w:rPr>
              <w:t>Xử lý kết quả:</w:t>
            </w:r>
          </w:p>
          <w:p w14:paraId="07CE591F">
            <w:pPr>
              <w:rPr>
                <w:rFonts w:hint="default"/>
              </w:rPr>
            </w:pPr>
            <w:r>
              <w:rPr>
                <w:rFonts w:hint="default"/>
              </w:rPr>
              <w:t>✅ Đúng: </w:t>
            </w:r>
            <w:r>
              <w:t>🎵 Tự động phát âm từ</w:t>
            </w:r>
          </w:p>
          <w:p w14:paraId="3E4759C5">
            <w:r>
              <w:rPr>
                <w:rFonts w:hint="default"/>
              </w:rPr>
              <w:t>Qua dạng 2</w:t>
            </w:r>
          </w:p>
          <w:p w14:paraId="7EF0FA03">
            <w:pPr>
              <w:rPr>
                <w:rFonts w:hint="default"/>
              </w:rPr>
            </w:pPr>
            <w:r>
              <w:rPr>
                <w:rFonts w:hint="default"/>
              </w:rPr>
              <w:t>❌ Sai</w:t>
            </w:r>
          </w:p>
          <w:p w14:paraId="20A9C194">
            <w:pPr>
              <w:rPr>
                <w:rFonts w:hint="default"/>
              </w:rPr>
            </w:pPr>
            <w:r>
              <w:t>🎵 Tự động phát âm từ</w:t>
            </w:r>
          </w:p>
          <w:p w14:paraId="42697BE8">
            <w:r>
              <w:rPr>
                <w:rFonts w:hint="default"/>
              </w:rPr>
              <w:t>biến_đếm_sai += 1 ← TĂNG ĐẾM KHI SAI</w:t>
            </w:r>
          </w:p>
          <w:p w14:paraId="3EAD11C3">
            <w:r>
              <w:rPr>
                <w:rFonts w:hint="default"/>
              </w:rPr>
              <w:t>Hiển thị đáp án đúng</w:t>
            </w:r>
          </w:p>
          <w:p w14:paraId="58FE0FEC">
            <w:r>
              <w:rPr>
                <w:rFonts w:hint="default"/>
              </w:rPr>
              <w:t>Ghi log</w:t>
            </w:r>
          </w:p>
          <w:p w14:paraId="66D4FCBE">
            <w:pPr>
              <w:rPr>
                <w:rFonts w:hint="default"/>
              </w:rPr>
            </w:pPr>
            <w:r>
              <w:rPr>
                <w:rFonts w:hint="default"/>
              </w:rPr>
              <w:t>Làm lại Dạng 1 (vẫn giữ nguyên từ, random lại câu hỏi và đáp án)</w:t>
            </w:r>
          </w:p>
          <w:p w14:paraId="3971BEF6">
            <w:r>
              <w:rPr>
                <w:rFonts w:hint="default"/>
              </w:rPr>
              <w:t>✅ Dạng 2: Điền từ vào chỗ trống (có gợi ý 4 từ)</w:t>
            </w:r>
          </w:p>
          <w:p w14:paraId="04050625">
            <w:r>
              <w:rPr>
                <w:rFonts w:hint="default"/>
              </w:rPr>
              <w:t>Hiển thị câu có chỗ trống (_______) + 4 từ (1 đúng, 3 sai)</w:t>
            </w:r>
          </w:p>
          <w:p w14:paraId="2AF9DDAD">
            <w:r>
              <w:rPr>
                <w:rFonts w:hint="default"/>
              </w:rPr>
              <w:t>3 từ sai lấy từ 4 từ còn lại trong cùng lô 5 từ (random 3 trong 4)</w:t>
            </w:r>
          </w:p>
          <w:p w14:paraId="3BA816E2">
            <w:r>
              <w:rPr>
                <w:rFonts w:hint="default"/>
              </w:rPr>
              <w:t>Người dùng bấm chọn từ đúng</w:t>
            </w:r>
          </w:p>
          <w:p w14:paraId="542DEB34">
            <w:r>
              <w:rPr>
                <w:rFonts w:hint="default"/>
              </w:rPr>
              <w:t>Xử lý kết quả:</w:t>
            </w:r>
          </w:p>
          <w:p w14:paraId="5C7272A2">
            <w:pPr>
              <w:rPr>
                <w:rFonts w:hint="default"/>
              </w:rPr>
            </w:pPr>
            <w:r>
              <w:rPr>
                <w:rFonts w:hint="default"/>
              </w:rPr>
              <w:t>✅ Đúng: </w:t>
            </w:r>
            <w:r>
              <w:t>🎵 Tự động phát âm từ</w:t>
            </w:r>
          </w:p>
          <w:p w14:paraId="613DDC12">
            <w:r>
              <w:rPr>
                <w:rFonts w:hint="default"/>
              </w:rPr>
              <w:t>Qua dạng 3</w:t>
            </w:r>
          </w:p>
          <w:p w14:paraId="31CA743D">
            <w:pPr>
              <w:rPr>
                <w:rFonts w:hint="default"/>
              </w:rPr>
            </w:pPr>
            <w:r>
              <w:rPr>
                <w:rFonts w:hint="default"/>
              </w:rPr>
              <w:t>❌ Sai:</w:t>
            </w:r>
          </w:p>
          <w:p w14:paraId="39A4066D">
            <w:pPr>
              <w:rPr>
                <w:rFonts w:hint="default"/>
              </w:rPr>
            </w:pPr>
            <w:r>
              <w:t>🎵 Tự động phát âm từ</w:t>
            </w:r>
          </w:p>
          <w:p w14:paraId="1EE3EE8C">
            <w:r>
              <w:rPr>
                <w:rFonts w:hint="default"/>
              </w:rPr>
              <w:t>biến_đếm_sai += 1 ← TĂNG ĐẾM KHI SAI</w:t>
            </w:r>
          </w:p>
          <w:p w14:paraId="00CA9318">
            <w:r>
              <w:rPr>
                <w:rFonts w:hint="default"/>
              </w:rPr>
              <w:t>Hiển thị đáp án đúng</w:t>
            </w:r>
          </w:p>
          <w:p w14:paraId="7FE232F0">
            <w:r>
              <w:rPr>
                <w:rFonts w:hint="default"/>
              </w:rPr>
              <w:t>Ghi log</w:t>
            </w:r>
          </w:p>
          <w:p w14:paraId="69DB6C1D">
            <w:pPr>
              <w:rPr>
                <w:rFonts w:hint="default"/>
              </w:rPr>
            </w:pPr>
            <w:r>
              <w:rPr>
                <w:rFonts w:hint="default"/>
              </w:rPr>
              <w:t>Làm lại Dạng 2 (vẫn giữ nguyên từ, random lại câu hỏi và 4 từ gợi ý)</w:t>
            </w:r>
          </w:p>
          <w:p w14:paraId="2E1FBBD2">
            <w:r>
              <w:rPr>
                <w:rFonts w:hint="default"/>
              </w:rPr>
              <w:t>✅ Dạng 3: Ghép từ với nghĩa</w:t>
            </w:r>
          </w:p>
          <w:p w14:paraId="6952E9D3">
            <w:r>
              <w:rPr>
                <w:rFonts w:hint="default"/>
              </w:rPr>
              <w:t>Hiển thị từ tiếng Anh (từ đang học + 3 từ khác) và nghĩa tiếng Việt (bị xáo trộn)</w:t>
            </w:r>
          </w:p>
          <w:p w14:paraId="4DF41D5A">
            <w:r>
              <w:rPr>
                <w:rFonts w:hint="default"/>
              </w:rPr>
              <w:t>3 từ khác lấy từ 4 từ còn lại trong cùng lô 5 từ (random 3 trong 4)</w:t>
            </w:r>
          </w:p>
          <w:p w14:paraId="2C4277CF">
            <w:r>
              <w:rPr>
                <w:rFonts w:hint="default"/>
              </w:rPr>
              <w:t>Người dùng kéo thả hoặc chọn cặp để ghép</w:t>
            </w:r>
          </w:p>
          <w:p w14:paraId="332A7EF5">
            <w:r>
              <w:rPr>
                <w:rFonts w:hint="default"/>
              </w:rPr>
              <w:t>Xử lý kết quả:</w:t>
            </w:r>
          </w:p>
          <w:p w14:paraId="541D74EA">
            <w:pPr>
              <w:rPr>
                <w:rFonts w:hint="default"/>
              </w:rPr>
            </w:pPr>
            <w:r>
              <w:rPr>
                <w:rFonts w:hint="default"/>
              </w:rPr>
              <w:t>✅ Ghép đúng tất cả: </w:t>
            </w:r>
            <w:r>
              <w:t>🎵 Tự động phát âm từ</w:t>
            </w:r>
          </w:p>
          <w:p w14:paraId="4FFC0BAF">
            <w:r>
              <w:rPr>
                <w:rFonts w:hint="default"/>
              </w:rPr>
              <w:t>Hoàn thành từ</w:t>
            </w:r>
          </w:p>
          <w:p w14:paraId="1B62EA04">
            <w:pPr>
              <w:rPr>
                <w:rFonts w:hint="default"/>
              </w:rPr>
            </w:pPr>
            <w:r>
              <w:rPr>
                <w:rFonts w:hint="default"/>
              </w:rPr>
              <w:t>❌ Ghép sai:</w:t>
            </w:r>
          </w:p>
          <w:p w14:paraId="556F1F10">
            <w:pPr>
              <w:rPr>
                <w:rFonts w:hint="default"/>
                <w:lang w:val="en-AU"/>
              </w:rPr>
            </w:pPr>
            <w:r>
              <w:t>🎵 Tự động phát âm từ</w:t>
            </w:r>
            <w:bookmarkStart w:id="0" w:name="_GoBack"/>
            <w:bookmarkEnd w:id="0"/>
          </w:p>
          <w:p w14:paraId="3715B496">
            <w:r>
              <w:rPr>
                <w:rFonts w:hint="default"/>
              </w:rPr>
              <w:t>biến_đếm_sai += 1 ← TĂNG ĐẾM KHI SAI</w:t>
            </w:r>
          </w:p>
          <w:p w14:paraId="075E1B7F">
            <w:r>
              <w:rPr>
                <w:rFonts w:hint="default"/>
              </w:rPr>
              <w:t>Hiển thị đáp án đúng</w:t>
            </w:r>
          </w:p>
          <w:p w14:paraId="186003A7">
            <w:r>
              <w:rPr>
                <w:rFonts w:hint="default"/>
              </w:rPr>
              <w:t>Ghi log</w:t>
            </w:r>
          </w:p>
          <w:p w14:paraId="41517D18">
            <w:pPr>
              <w:rPr>
                <w:rFonts w:hint="default"/>
              </w:rPr>
            </w:pPr>
            <w:r>
              <w:rPr>
                <w:rFonts w:hint="default"/>
              </w:rPr>
              <w:t>Làm lại Dạng 3 (vẫn giữ nguyên từ, random lại thứ tự từ và nghĩa)</w:t>
            </w:r>
          </w:p>
          <w:p w14:paraId="5EA4B027">
            <w:pPr>
              <w:rPr>
                <w:rFonts w:hint="default"/>
              </w:rPr>
            </w:pPr>
            <w:r>
              <w:rPr>
                <w:rFonts w:hint="default"/>
              </w:rPr>
              <w:t>Bước 4: Sau khi hoàn thành từ (qua hết các bước)</w:t>
            </w:r>
          </w:p>
          <w:p w14:paraId="4B4F0DFD">
            <w:r>
              <w:rPr>
                <w:rFonts w:hint="default"/>
              </w:rPr>
              <w:t>Trường hợp 1: Nếu là Học mới (loại = "learn")</w:t>
            </w:r>
          </w:p>
          <w:p w14:paraId="5A2EF45A">
            <w:r>
              <w:rPr>
                <w:rFonts w:hint="default"/>
              </w:rPr>
              <w:t>Chỉ có 1 kết quả: "hoàn_thành"</w:t>
            </w:r>
          </w:p>
          <w:p w14:paraId="6A48693C">
            <w:r>
              <w:rPr>
                <w:rFonts w:hint="default"/>
              </w:rPr>
              <w:t>Không quan tâm biến_đếm_sai</w:t>
            </w:r>
          </w:p>
          <w:p w14:paraId="3D331A5A">
            <w:r>
              <w:rPr>
                <w:rFonts w:hint="default"/>
              </w:rPr>
              <w:t>Gán từ về LV1 🌱 Mới học, next_review = now + 20p</w:t>
            </w:r>
          </w:p>
          <w:p w14:paraId="572496CC">
            <w:r>
              <w:rPr>
                <w:rFonts w:hint="default"/>
              </w:rPr>
              <w:t>Ghi log: { từ, hành_động: "learn", level: 1 }</w:t>
            </w:r>
          </w:p>
          <w:p w14:paraId="3059B62D">
            <w:pPr>
              <w:rPr>
                <w:rFonts w:hint="default"/>
              </w:rPr>
            </w:pPr>
            <w:r>
              <w:rPr>
                <w:rFonts w:hint="default"/>
              </w:rPr>
              <w:t>(KHÔNG hiển thị hộp thoại)</w:t>
            </w:r>
          </w:p>
          <w:p w14:paraId="070DFAF2">
            <w:pPr>
              <w:rPr>
                <w:rFonts w:hint="default"/>
              </w:rPr>
            </w:pPr>
            <w:r>
              <w:rPr>
                <w:rFonts w:hint="default"/>
              </w:rPr>
              <w:t>Trường hợp 2: Nếu là Ôn tập (loại = "review")</w:t>
            </w:r>
          </w:p>
          <w:p w14:paraId="721B84A7">
            <w:r>
              <w:rPr>
                <w:rFonts w:hint="default"/>
              </w:rPr>
              <w:t>Trường hợp A: biến_đếm_sai &lt; 4</w:t>
            </w:r>
          </w:p>
          <w:p w14:paraId="66E2603C">
            <w:r>
              <w:rPr>
                <w:rFonts w:hint="default"/>
              </w:rPr>
              <w:t>Kết quả: "hoàn_thành"</w:t>
            </w:r>
          </w:p>
          <w:p w14:paraId="5EE1A1B1">
            <w:r>
              <w:rPr>
                <w:rFonts w:hint="default"/>
              </w:rPr>
              <w:t>Tăng 1 Level SRS, cập nhật next_review</w:t>
            </w:r>
          </w:p>
          <w:p w14:paraId="3FA53E3A">
            <w:r>
              <w:rPr>
                <w:rFonts w:hint="default"/>
              </w:rPr>
              <w:t>Trường hợp B: biến_đếm_sai &gt;= 4</w:t>
            </w:r>
          </w:p>
          <w:p w14:paraId="67CE1D6C">
            <w:r>
              <w:rPr>
                <w:rFonts w:hint="default"/>
              </w:rPr>
              <w:t>⚠️ HIỂN THỊ HỘP THOẠI ĐỀ XUẤT</w:t>
            </w:r>
          </w:p>
          <w:p w14:paraId="7ECF70DC">
            <w:r>
              <w:rPr>
                <w:rFonts w:hint="default"/>
              </w:rPr>
              <w:t>Người dùng chọn 1 trong 3 lựa chọn:</w:t>
            </w:r>
          </w:p>
          <w:p w14:paraId="7231CFD6">
            <w:r>
              <w:rPr>
                <w:rFonts w:hint="default"/>
              </w:rPr>
              <w:t>Lựa chọn 🔄 Quay về LV1 → Kết quả trả về "quay_về_lv1" → Reset từ về 🌱 Mới học (LV1), next_review = now + 20p</w:t>
            </w:r>
          </w:p>
          <w:p w14:paraId="5FDD4B6B">
            <w:r>
              <w:rPr>
                <w:rFonts w:hint="default"/>
              </w:rPr>
              <w:t>Lựa chọn ⬇️ Lùi 1 LV → Kết quả trả về "lùi_1_lv" → Giảm 1 cấp độ SRS, cập nhật next_review</w:t>
            </w:r>
          </w:p>
          <w:p w14:paraId="6B79B88B">
            <w:r>
              <w:rPr>
                <w:rFonts w:hint="default"/>
              </w:rPr>
              <w:t>Lựa chọn ⏭️ Bỏ qua → Kết quả trả về "bỏ_qua" → Giữ nguyên Level hiện tại</w:t>
            </w:r>
          </w:p>
          <w:p w14:paraId="5B1CAE47">
            <w:pPr>
              <w:rPr>
                <w:rFonts w:hint="default"/>
              </w:rPr>
            </w:pPr>
            <w:r>
              <w:rPr>
                <w:rFonts w:hint="default"/>
              </w:rPr>
              <w:t>Ghi log: { từ, hành_động: "review", lựa_chọn, level_cũ, level_mới }</w:t>
            </w:r>
          </w:p>
          <w:p w14:paraId="4AA4488C">
            <w:r>
              <w:rPr>
                <w:rFonts w:hint="default"/>
              </w:rPr>
              <w:t>Đầu ra (Output):</w:t>
            </w:r>
          </w:p>
          <w:p w14:paraId="19CC14D7">
            <w:r>
              <w:rPr>
                <w:rFonts w:hint="default"/>
              </w:rPr>
              <w:t>Trả kết quả về STT 5 hoặc STT 6 cho TỪNG TỪ riêng lẻ</w:t>
            </w:r>
          </w:p>
          <w:p w14:paraId="681EAD5B">
            <w:r>
              <w:rPr>
                <w:rFonts w:hint="default"/>
              </w:rPr>
              <w:t>Các kết quả có thể trả về:</w:t>
            </w:r>
          </w:p>
          <w:p w14:paraId="6378BD89">
            <w:r>
              <w:rPr>
                <w:rFonts w:hint="default"/>
              </w:rPr>
              <w:t>"hoàn_thành" → Áp dụng cho Học mới / Ôn tập</w:t>
            </w:r>
          </w:p>
          <w:p w14:paraId="50F7B112">
            <w:r>
              <w:rPr>
                <w:rFonts w:hint="default"/>
              </w:rPr>
              <w:t>"quay_về_lv1" → Chỉ áp dụng cho Ôn tập</w:t>
            </w:r>
          </w:p>
          <w:p w14:paraId="2C7A4A1B">
            <w:r>
              <w:rPr>
                <w:rFonts w:hint="default"/>
              </w:rPr>
              <w:t>"lùi_1_lv" → Chỉ áp dụng cho Ôn tập</w:t>
            </w:r>
          </w:p>
          <w:p w14:paraId="2F3CB999">
            <w:pPr>
              <w:rPr>
                <w:rFonts w:hint="default"/>
              </w:rPr>
            </w:pPr>
            <w:r>
              <w:rPr>
                <w:rFonts w:hint="default"/>
              </w:rPr>
              <w:t>"bỏ_qua" → Chỉ áp dụng cho Ôn tập</w:t>
            </w:r>
          </w:p>
        </w:tc>
      </w:tr>
      <w:tr w14:paraId="5A47B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8" w:type="dxa"/>
            <w:shd w:val="clear" w:color="auto" w:fill="FFFFFF" w:themeFill="background1"/>
            <w:vAlign w:val="center"/>
          </w:tcPr>
          <w:p w14:paraId="26F62BD1">
            <w:pPr>
              <w:rPr>
                <w:rFonts w:hint="default"/>
                <w:lang w:val="en-AU" w:eastAsia="zh-CN"/>
              </w:rPr>
            </w:pPr>
            <w:r>
              <w:rPr>
                <w:rFonts w:hint="default"/>
                <w:lang w:val="en-AU" w:eastAsia="zh-CN"/>
              </w:rPr>
              <w:t xml:space="preserve">6.6 </w:t>
            </w:r>
          </w:p>
        </w:tc>
        <w:tc>
          <w:tcPr>
            <w:tcW w:w="1903" w:type="dxa"/>
            <w:shd w:val="clear" w:color="auto" w:fill="FFFFFF" w:themeFill="background1"/>
            <w:vAlign w:val="center"/>
          </w:tcPr>
          <w:p w14:paraId="6D6D890E">
            <w:r>
              <w:rPr>
                <w:rFonts w:hint="default"/>
              </w:rPr>
              <w:t>Phát âm tự động</w:t>
            </w:r>
          </w:p>
          <w:p w14:paraId="26CD49EE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6438" w:type="dxa"/>
            <w:shd w:val="clear" w:color="auto" w:fill="FFFFFF" w:themeFill="background1"/>
            <w:vAlign w:val="center"/>
          </w:tcPr>
          <w:p w14:paraId="736147AE">
            <w:r>
              <w:rPr>
                <w:rFonts w:hint="default"/>
              </w:rPr>
              <w:t>Mô tả chi tiết:</w:t>
            </w:r>
          </w:p>
          <w:p w14:paraId="1B462921">
            <w:r>
              <w:rPr>
                <w:rFonts w:hint="default"/>
              </w:rPr>
              <w:t>Chức năng này được tích hợp sẵn trong </w:t>
            </w:r>
            <w:r>
              <w:rPr>
                <w:rFonts w:hint="default"/>
              </w:rPr>
              <w:t>Module Quy trình học từ vựng (STT 6.5)</w:t>
            </w:r>
            <w:r>
              <w:rPr>
                <w:rFonts w:hint="default"/>
              </w:rPr>
              <w:t>.</w:t>
            </w:r>
          </w:p>
          <w:p w14:paraId="50ECA35C">
            <w:r>
              <w:rPr>
                <w:rFonts w:hint="default"/>
              </w:rPr>
              <w:t>Phát âm tự động</w:t>
            </w:r>
            <w:r>
              <w:rPr>
                <w:rFonts w:hint="default"/>
              </w:rPr>
              <w:t> từ vựng hiện tại </w:t>
            </w:r>
            <w:r>
              <w:rPr>
                <w:rFonts w:hint="default"/>
              </w:rPr>
              <w:t>SAU MỖI LẦN NGƯỜI DÙNG TƯƠNG TÁC</w:t>
            </w:r>
            <w:r>
              <w:rPr>
                <w:rFonts w:hint="default"/>
              </w:rPr>
              <w:t> (chọn đáp án, nhập từ, ghép từ), dù đúng hay sai.</w:t>
            </w:r>
          </w:p>
          <w:p w14:paraId="10F4CBDF">
            <w:r>
              <w:rPr>
                <w:rFonts w:hint="default"/>
              </w:rPr>
              <w:t>KHÔNG phát âm</w:t>
            </w:r>
            <w:r>
              <w:rPr>
                <w:rFonts w:hint="default"/>
              </w:rPr>
              <w:t> khi từ mới hiển thị lần đầu.</w:t>
            </w:r>
          </w:p>
          <w:p w14:paraId="72F8AC8F">
            <w:pPr>
              <w:rPr>
                <w:rFonts w:hint="default"/>
              </w:rPr>
            </w:pPr>
            <w:r>
              <w:rPr>
                <w:rFonts w:hint="default"/>
              </w:rPr>
              <w:t>Mục đích: Củng cố âm thanh của từ ngay sau khi người dùng vừa tương tác, giúp ghi nhớ tốt hơn.</w:t>
            </w:r>
          </w:p>
          <w:p w14:paraId="50ED9C9B">
            <w:r>
              <w:rPr>
                <w:rFonts w:hint="default"/>
              </w:rPr>
              <w:t>Cơ chế hoạt động:</w:t>
            </w:r>
          </w:p>
          <w:p w14:paraId="637BC32C">
            <w:r>
              <w:rPr>
                <w:rFonts w:hint="default"/>
              </w:rPr>
              <w:t>Sau mỗi lần người dùng </w:t>
            </w:r>
            <w:r>
              <w:rPr>
                <w:rFonts w:hint="default"/>
              </w:rPr>
              <w:t>chọn đáp án / nhập từ / ghép từ</w:t>
            </w:r>
            <w:r>
              <w:rPr>
                <w:rFonts w:hint="default"/>
              </w:rPr>
              <w:t> (dù đúng hay sai), hệ thống tự động gọi </w:t>
            </w:r>
            <w:r>
              <w:rPr>
                <w:rFonts w:hint="default"/>
              </w:rPr>
              <w:t>Text-to-Speech (TTS)</w:t>
            </w:r>
            <w:r>
              <w:rPr>
                <w:rFonts w:hint="default"/>
              </w:rPr>
              <w:t> để đọc từ đó.</w:t>
            </w:r>
          </w:p>
          <w:p w14:paraId="70D08448">
            <w:pPr>
              <w:rPr>
                <w:rFonts w:hint="default"/>
              </w:rPr>
            </w:pPr>
            <w:r>
              <w:rPr>
                <w:rFonts w:hint="default"/>
              </w:rPr>
              <w:t>Người dùng vẫn có thể bấm nút </w:t>
            </w:r>
            <w:r>
              <w:rPr>
                <w:rFonts w:hint="default"/>
              </w:rPr>
              <w:t>[🔊 Nghe phát âm]</w:t>
            </w:r>
            <w:r>
              <w:rPr>
                <w:rFonts w:hint="default"/>
              </w:rPr>
              <w:t> để nghe lại bất kỳ lúc nào nếu muốn.</w:t>
            </w:r>
          </w:p>
          <w:p w14:paraId="7D099234">
            <w:r>
              <w:rPr>
                <w:rFonts w:hint="default"/>
              </w:rPr>
              <w:t>Âm thanh phát ra:</w:t>
            </w:r>
          </w:p>
          <w:p w14:paraId="54A3AFD2">
            <w:r>
              <w:rPr>
                <w:rFonts w:hint="default"/>
              </w:rPr>
              <w:t>Phát âm </w:t>
            </w:r>
            <w:r>
              <w:rPr>
                <w:rFonts w:hint="default"/>
              </w:rPr>
              <w:t>toàn bộ từ vựng</w:t>
            </w:r>
            <w:r>
              <w:rPr>
                <w:rFonts w:hint="default"/>
              </w:rPr>
              <w:t> (không phải câu hay nghĩa).</w:t>
            </w:r>
          </w:p>
          <w:p w14:paraId="3A923493">
            <w:pPr>
              <w:rPr>
                <w:rFonts w:hint="default"/>
                <w:lang w:val="en-AU"/>
              </w:rPr>
            </w:pPr>
            <w:r>
              <w:rPr>
                <w:rFonts w:hint="default"/>
              </w:rPr>
              <w:t>Sử dụng giọng đọc đã chọn trong cài đặt (STT 15): Anh-Anh hoặc Anh-Mỹ.</w:t>
            </w:r>
          </w:p>
          <w:p w14:paraId="499FA9D5">
            <w:pPr>
              <w:rPr>
                <w:rFonts w:hint="default"/>
                <w:lang w:val="en-AU"/>
              </w:rPr>
            </w:pPr>
          </w:p>
          <w:p w14:paraId="6C90B6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Giai đoạn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Thời điểm phát âm tự động</w:t>
            </w:r>
          </w:p>
          <w:p w14:paraId="41B0F7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Bước 1 - Hiển thị từ</w:t>
            </w:r>
            <w:r>
              <w:rPr>
                <w:rFonts w:hint="default"/>
                <w:lang w:val="en-US" w:eastAsia="zh-CN"/>
              </w:rPr>
              <w:tab/>
            </w:r>
            <w:r>
              <w:t>KHÔNG phát</w:t>
            </w:r>
            <w:r>
              <w:rPr>
                <w:rFonts w:hint="default"/>
                <w:lang w:val="en-AU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âm khi từ lần đầu xuất hiện.</w:t>
            </w:r>
          </w:p>
          <w:p w14:paraId="5032BF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Bước 2 - Nhập chính tả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Phát âm sau khi người dùng nhập xong (đúng hoặc sai).</w:t>
            </w:r>
          </w:p>
          <w:p w14:paraId="6AAECF8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Dạng 1 - Trắc nghiệm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Phát âm sau khi người dùng chọn đáp án (đúng hoặc sai).</w:t>
            </w:r>
          </w:p>
          <w:p w14:paraId="39E3DF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Dạng 2 - Điền từ có gợi ý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Phát âm sau khi người dùng chọn từ (đúng hoặc sai).</w:t>
            </w:r>
          </w:p>
          <w:p w14:paraId="4EA356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Dạng 3 - Ghép từ với nghĩa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Phát âm sau khi người dùng ghép xong (đúng hoặc sai).</w:t>
            </w:r>
          </w:p>
          <w:p w14:paraId="1FE971C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Ôn tập (STT 5)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Phát âm mỗi khi từ được hiển thị trong buổi ôn tập.</w:t>
            </w:r>
          </w:p>
          <w:p w14:paraId="2FAF5422">
            <w:pPr>
              <w:rPr>
                <w:rFonts w:hint="default"/>
                <w:lang w:val="en-US" w:eastAsia="zh-CN"/>
              </w:rPr>
            </w:pPr>
          </w:p>
        </w:tc>
      </w:tr>
      <w:tr w14:paraId="455EE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8" w:type="dxa"/>
            <w:shd w:val="clear" w:color="auto" w:fill="FFFFFF" w:themeFill="background1"/>
            <w:vAlign w:val="center"/>
          </w:tcPr>
          <w:p w14:paraId="0A0E84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1903" w:type="dxa"/>
            <w:shd w:val="clear" w:color="auto" w:fill="FFFFFF" w:themeFill="background1"/>
            <w:vAlign w:val="center"/>
          </w:tcPr>
          <w:p w14:paraId="0C9BB8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Xem lịch sử học tập</w:t>
            </w:r>
          </w:p>
        </w:tc>
        <w:tc>
          <w:tcPr>
            <w:tcW w:w="6438" w:type="dxa"/>
            <w:shd w:val="clear" w:color="auto" w:fill="FFFFFF" w:themeFill="background1"/>
            <w:vAlign w:val="center"/>
          </w:tcPr>
          <w:p w14:paraId="2D1B34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 Hiển thị các từ đã học + gợi ý từ mới.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- Gồm 2 phần: Danh sách từ đã học (từ, cấp độ, ngày học) + Thống kê (tổng từ đã học, từ thành thạo, streak) và số phút đã vào app.</w:t>
            </w:r>
          </w:p>
        </w:tc>
      </w:tr>
      <w:tr w14:paraId="7130B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vAlign w:val="center"/>
          </w:tcPr>
          <w:p w14:paraId="14B9F6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A3095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Thời gian nhắc lại SRS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308FF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 cấp độ: Mới LV1 (20p) → Biết LV2 (10h) → Gần thuộc LV3 (24h) → Đã thuộc (1 ngày) → Nhớ dai (3 ngày) → Không quên (5 ngày)</w:t>
            </w:r>
          </w:p>
        </w:tc>
      </w:tr>
      <w:tr w14:paraId="48880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vAlign w:val="center"/>
          </w:tcPr>
          <w:p w14:paraId="69B22D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BF559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Tìm kiếm từ vựng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C5EE1ED">
            <w:pPr>
              <w:rPr>
                <w:rFonts w:hint="default"/>
                <w:lang w:val="en-US" w:eastAsia="zh-CN"/>
              </w:rPr>
            </w:pPr>
            <w:r>
              <w:t>- Người dùng nhập từ khóa vào thanh tìm kiếm.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Hệ thống tìm kiếm trong cơ sở dữ liệu từ vựng nội bộ của ứng dụng (kho từ có sẵn).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Hiển thị kết quả: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+ Từ vựng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+ Phiên âm (IPA)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+ Từ loại (noun, verb, adjective,...)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+ Nghĩa tiếng Việt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+ Ví dụ câu (nếu có)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Có nút "Lưu vào Folder" để lưu từ vào folder người dùng chọn.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Lưu lịch sử tìm kiếm của người dùng.</w:t>
            </w:r>
          </w:p>
        </w:tc>
      </w:tr>
      <w:tr w14:paraId="55609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vAlign w:val="center"/>
          </w:tcPr>
          <w:p w14:paraId="799EB9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ABE40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Hiện từ được lưu nhiều nhất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69A25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Top từ được lưu nhiều → đề xuất cho người khác. Hiển thị: từ, nghĩa, số lần lưu, nút lưu vào folder.</w:t>
            </w:r>
          </w:p>
        </w:tc>
      </w:tr>
      <w:tr w14:paraId="5A405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vAlign w:val="center"/>
          </w:tcPr>
          <w:p w14:paraId="62346C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11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7763B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Dịch từ vựng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19CB99F2">
            <w:pPr>
              <w:rPr>
                <w:rFonts w:hint="default"/>
                <w:lang w:val="en-US" w:eastAsia="zh-CN"/>
              </w:rPr>
            </w:pPr>
            <w:r>
              <w:t>- Người dùng bấm vào</w:t>
            </w:r>
            <w:r>
              <w:rPr>
                <w:rFonts w:hint="default"/>
              </w:rPr>
              <w:t> icon Dịch.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Nhập từ/câu cần dịch.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Hệ thống gọi API dịch thuật bên ngoài (Google Translate hoặc DeepL).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Hiển thị kết quả: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+ Từ gốc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+ Ngôn ngữ nguồn (phát hiện tự động hoặc người dùng chọn)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+ Từ/câu dịch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+ Ngôn ngữ đích (người dùng chọn)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Có nút "Lưu vào Folder" để lưu từ đã dịch vào folder cá nhân.</w:t>
            </w:r>
          </w:p>
        </w:tc>
      </w:tr>
      <w:tr w14:paraId="7DD90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vAlign w:val="center"/>
          </w:tcPr>
          <w:p w14:paraId="754DB3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5FA9A4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Giữ chuỗi học 15 phút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016A31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Học ≥15 phút/ngày → nhận phần thưởng. Tăng streak, nhận huy hiệu "Kiên trì" khi đạt 7 ngày.</w:t>
            </w:r>
          </w:p>
        </w:tc>
      </w:tr>
      <w:tr w14:paraId="7ED6A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vAlign w:val="center"/>
          </w:tcPr>
          <w:p w14:paraId="6B05CA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13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EE84B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Thông báo nhắc nhở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A228653">
            <w:pPr>
              <w:rPr>
                <w:rFonts w:hint="default"/>
                <w:lang w:val="en-US" w:eastAsia="zh-CN"/>
              </w:rPr>
            </w:pPr>
            <w:r>
              <w:t>- Hiển thị</w:t>
            </w:r>
            <w:r>
              <w:rPr>
                <w:rFonts w:hint="default"/>
              </w:rPr>
              <w:t> số từ cần học lại trong ngày (dựa trên </w:t>
            </w:r>
            <w:r>
              <w:t>next_review</w:t>
            </w:r>
            <w:r>
              <w:rPr>
                <w:rFonts w:hint="default"/>
              </w:rPr>
              <w:t>).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📧 Email (Triển khai ngay):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Gửi email nhắc nhở khi đến giờ ôn tập (theo cài đặt trong STT 14).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Dùng SMTP hoặc dịch vụ gửi email (SendGrid, Mailgun, AWS SES).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🔄 Web Push / 📱 App Push (Cập nhật sau):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 Sẽ bổ sung sau khi có điều kiện (trình duyệt hỗ trợ hoặc có app di động).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📌 Người dùng có thể bật/tắt email nhắc nhở trong cài đặt (STT 14).</w:t>
            </w:r>
          </w:p>
        </w:tc>
      </w:tr>
      <w:tr w14:paraId="22437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vAlign w:val="center"/>
          </w:tcPr>
          <w:p w14:paraId="2F03EB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14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2CBE7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Trang cá nhân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60E3900A">
            <w:pPr>
              <w:rPr>
                <w:rFonts w:hint="default"/>
                <w:lang w:val="en-US" w:eastAsia="zh-CN"/>
              </w:rPr>
            </w:pPr>
            <w:r>
              <w:t>⚙️ Cài đặt Nhắc nhở: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 📧 Email: Bật/tắt gửi email nhắc nhở (mặc định: Bật).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- ⏰ Giờ nhắc nhở: Chọn giờ nhận email (8h, 12h, 20h,…).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📌 Các kênh Web Push, App Push sẽ được bổ sung sau.</w:t>
            </w:r>
          </w:p>
        </w:tc>
      </w:tr>
      <w:tr w14:paraId="441CE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vAlign w:val="center"/>
          </w:tcPr>
          <w:p w14:paraId="42BBB6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AAAA5A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Phát âm từ vựng (TTS)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839B5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Tích hợp giọng đọc AI (Google TTS/Azure). Chọn giọng Anh-Anh hoặc Anh-Mỹ. Phát từ hiện tại.</w:t>
            </w:r>
          </w:p>
        </w:tc>
      </w:tr>
      <w:tr w14:paraId="29663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vAlign w:val="center"/>
          </w:tcPr>
          <w:p w14:paraId="16DC35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B0686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Kiểm tra (Pass)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473E45C">
            <w:r>
              <w:rPr>
                <w:rFonts w:hint="default"/>
              </w:rPr>
              <w:t>Điều kiện kích hoạt:</w:t>
            </w:r>
          </w:p>
          <w:p w14:paraId="6C9AC264">
            <w:r>
              <w:rPr>
                <w:rFonts w:hint="default"/>
              </w:rPr>
              <w:t>Đếm tổng số từ đã học (có Level &gt;= 1) trên toàn hệ thống, không phân biệt Folder.</w:t>
            </w:r>
          </w:p>
          <w:p w14:paraId="54F7D957">
            <w:r>
              <w:rPr>
                <w:rFonts w:hint="default"/>
              </w:rPr>
              <w:t>Chia thành các mốc: 50, 100, 150, 200, 250, 300...</w:t>
            </w:r>
          </w:p>
          <w:p w14:paraId="645BAF5C">
            <w:r>
              <w:rPr>
                <w:rFonts w:hint="default"/>
              </w:rPr>
              <w:t>Mỗi lần vượt mốc 50 từ → Tự động tạo 1 bài kiểm tra mới.</w:t>
            </w:r>
          </w:p>
          <w:p w14:paraId="745AC062">
            <w:r>
              <w:rPr>
                <w:rFonts w:hint="default"/>
              </w:rPr>
              <w:t>Không reset bộ đếm. Chỉ đánh dấu mốc đã được kiểm tra.</w:t>
            </w:r>
          </w:p>
          <w:p w14:paraId="1046CBAB">
            <w:pPr>
              <w:rPr>
                <w:rFonts w:hint="default"/>
              </w:rPr>
            </w:pPr>
            <w:r>
              <w:rPr>
                <w:rFonts w:hint="default"/>
              </w:rPr>
              <w:t>Trong 24h chờ:</w:t>
            </w:r>
          </w:p>
          <w:p w14:paraId="34107BA5"/>
          <w:p w14:paraId="0F4A9FE5">
            <w:r>
              <w:rPr>
                <w:rFonts w:hint="default"/>
              </w:rPr>
              <w:t>Người dùng vẫn học từ mới bình thường, không bị khóa hay hạn chế.</w:t>
            </w:r>
          </w:p>
          <w:p w14:paraId="5538490F">
            <w:r>
              <w:rPr>
                <w:rFonts w:hint="default"/>
              </w:rPr>
              <w:t>Hiển thị thông báo đếm ngược trên màn hình:</w:t>
            </w:r>
          </w:p>
          <w:p w14:paraId="24B8854B">
            <w:r>
              <w:rPr>
                <w:rFonts w:hint="eastAsia"/>
              </w:rPr>
              <w:t>"Bạn đã đạt mốc 50 từ. Bài kiểm tra sẽ có sau 23:45:20."</w:t>
            </w:r>
          </w:p>
          <w:p w14:paraId="7B786D3B">
            <w:r>
              <w:rPr>
                <w:rFonts w:hint="default"/>
              </w:rPr>
              <w:t>Bài kiểm tra:</w:t>
            </w:r>
          </w:p>
          <w:p w14:paraId="001AE98A">
            <w:r>
              <w:rPr>
                <w:rFonts w:hint="default"/>
              </w:rPr>
              <w:t>1 bài đọc hiểu (200-300 từ).</w:t>
            </w:r>
          </w:p>
          <w:p w14:paraId="53414713">
            <w:r>
              <w:rPr>
                <w:rFonts w:hint="default"/>
              </w:rPr>
              <w:t>5 câu hỏi trắc nghiệm.</w:t>
            </w:r>
          </w:p>
          <w:p w14:paraId="05C765AB">
            <w:r>
              <w:rPr>
                <w:rFonts w:hint="default"/>
              </w:rPr>
              <w:t>Thời gian làm bài: 15 phút.</w:t>
            </w:r>
          </w:p>
          <w:p w14:paraId="5BDDC696">
            <w:r>
              <w:rPr>
                <w:rFonts w:hint="default"/>
              </w:rPr>
              <w:t>Lưu tiến độ khi thoát:</w:t>
            </w:r>
          </w:p>
          <w:p w14:paraId="31A20743">
            <w:r>
              <w:rPr>
                <w:rFonts w:hint="default"/>
              </w:rPr>
              <w:t>Lưu câu hỏi đã trả lời + thời gian còn lại.</w:t>
            </w:r>
          </w:p>
          <w:p w14:paraId="516004DB">
            <w:r>
              <w:rPr>
                <w:rFonts w:hint="default"/>
              </w:rPr>
              <w:t>Quay lại tiếp tục từ câu hỏi đang làm.</w:t>
            </w:r>
          </w:p>
          <w:p w14:paraId="01D1366A">
            <w:r>
              <w:rPr>
                <w:rFonts w:hint="default"/>
              </w:rPr>
              <w:t>Không bắt buộc ở lại.</w:t>
            </w:r>
          </w:p>
          <w:p w14:paraId="40508314">
            <w:r>
              <w:rPr>
                <w:rFonts w:hint="default"/>
              </w:rPr>
              <w:t>Sau khi hoàn thành:</w:t>
            </w:r>
          </w:p>
          <w:p w14:paraId="2FB79169">
            <w:r>
              <w:rPr>
                <w:rFonts w:hint="default"/>
              </w:rPr>
              <w:t>Hiển thị điểm số + đáp án đúng + giải thích ngắn.</w:t>
            </w:r>
          </w:p>
          <w:p w14:paraId="143C774F">
            <w:r>
              <w:rPr>
                <w:rFonts w:hint="default"/>
              </w:rPr>
              <w:t>Không cho phép làm lại (chỉ làm 1 lần).</w:t>
            </w:r>
          </w:p>
          <w:p w14:paraId="3B883C43">
            <w:r>
              <w:rPr>
                <w:rFonts w:hint="default"/>
              </w:rPr>
              <w:t>Đánh dấu mốc 50 từ đã được kiểm tra.</w:t>
            </w:r>
          </w:p>
          <w:p w14:paraId="1A045A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Hệ thống tiếp tục đếm số từ đã học để chuẩn bị cho mốc tiếp theo (100, 150, 200...).</w:t>
            </w:r>
          </w:p>
        </w:tc>
      </w:tr>
      <w:tr w14:paraId="5E024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vAlign w:val="center"/>
          </w:tcPr>
          <w:p w14:paraId="0CF51C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17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48625F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Đặt câu + Sửa lỗi AI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7AE286C3">
            <w:r>
              <w:rPr>
                <w:rFonts w:hint="default"/>
              </w:rPr>
              <w:t> Chọn cấp độ:</w:t>
            </w:r>
          </w:p>
          <w:p w14:paraId="07D1EB6F">
            <w:r>
              <w:rPr>
                <w:rFonts w:hint="default"/>
              </w:rPr>
              <w:t>Mặc định, hệ thống tự động đề xuất cấp độ dựa trên "Trình độ học" đã cài đặt trong Trang cá nhân (STT 14).</w:t>
            </w:r>
          </w:p>
          <w:p w14:paraId="33A8F78E">
            <w:pPr>
              <w:rPr>
                <w:rFonts w:hint="default"/>
              </w:rPr>
            </w:pPr>
            <w:r>
              <w:rPr>
                <w:rFonts w:hint="default"/>
              </w:rPr>
              <w:t>Người dùng vẫn có thể chọn lại cấp độ ngay trong màn hình luyện tập (dropdown/button) để thay đổi độ khó phù hợp.</w:t>
            </w:r>
            <w:r>
              <w:pict>
                <v:rect id="_x0000_i1041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FE9CB54">
            <w:r>
              <w:rPr>
                <w:rFonts w:hint="default"/>
              </w:rPr>
              <w:t>🔄 2 CHẾ ĐỘ LUYỆN TẬP:</w:t>
            </w:r>
          </w:p>
          <w:p w14:paraId="5CA3D297">
            <w:r>
              <w:rPr>
                <w:rFonts w:hint="default"/>
              </w:rPr>
              <w:t>🇻🇳 VI → EN: Hệ thống đề xuất câu tiếng Việt → Người dùng dịch sang tiếng Anh.</w:t>
            </w:r>
          </w:p>
          <w:p w14:paraId="7821705D">
            <w:pPr>
              <w:rPr>
                <w:rFonts w:hint="default"/>
              </w:rPr>
            </w:pPr>
            <w:r>
              <w:rPr>
                <w:rFonts w:hint="default"/>
              </w:rPr>
              <w:t>🇬🇧 EN → VI: Hệ thống đề xuất câu tiếng Anh → Người dùng dịch sang tiếng Việt.</w:t>
            </w:r>
            <w:r>
              <w:pict>
                <v:rect id="_x0000_i1042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8F4E192">
            <w:pPr>
              <w:rPr>
                <w:rFonts w:hint="default"/>
              </w:rPr>
            </w:pPr>
            <w:r>
              <w:rPr>
                <w:rFonts w:hint="default"/>
              </w:rPr>
              <w:t>📊 5 CẤP ĐỘ THEO CEFR + IELTS:</w:t>
            </w:r>
          </w:p>
          <w:tbl>
            <w:tblPr>
              <w:tblStyle w:val="12"/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86"/>
              <w:gridCol w:w="2451"/>
              <w:gridCol w:w="2451"/>
              <w:gridCol w:w="2451"/>
            </w:tblGrid>
            <w:tr w14:paraId="40874AA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1286" w:type="dxa"/>
                  <w:tcBorders>
                    <w:top w:val="nil"/>
                  </w:tcBorders>
                  <w:shd w:val="clear" w:color="auto" w:fill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37EAE909">
                  <w:r>
                    <w:rPr>
                      <w:rFonts w:hint="default"/>
                      <w:lang w:val="en-US" w:eastAsia="zh-CN"/>
                    </w:rPr>
                    <w:t>Cấp độ</w:t>
                  </w:r>
                </w:p>
              </w:tc>
              <w:tc>
                <w:tcPr>
                  <w:tcW w:w="2451" w:type="dxa"/>
                  <w:tcBorders>
                    <w:top w:val="nil"/>
                  </w:tcBorders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2AA04877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IELTS tương đương</w:t>
                  </w:r>
                </w:p>
              </w:tc>
              <w:tc>
                <w:tcPr>
                  <w:tcW w:w="2451" w:type="dxa"/>
                  <w:tcBorders>
                    <w:top w:val="nil"/>
                  </w:tcBorders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13E72260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Mô tả</w:t>
                  </w:r>
                </w:p>
              </w:tc>
              <w:tc>
                <w:tcPr>
                  <w:tcW w:w="2451" w:type="dxa"/>
                  <w:tcBorders>
                    <w:top w:val="nil"/>
                  </w:tcBorders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111B7F59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Độ khó</w:t>
                  </w:r>
                </w:p>
              </w:tc>
            </w:tr>
            <w:tr w14:paraId="022304E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286" w:type="dxa"/>
                  <w:shd w:val="clear" w:color="auto" w:fill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6A35A93F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A1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2E6EA54F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1.0 - 2.0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7D7AA989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Sơ cấp - Người mới bắt đầu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60148EE5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⭐</w:t>
                  </w:r>
                </w:p>
              </w:tc>
            </w:tr>
            <w:tr w14:paraId="251CFDE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286" w:type="dxa"/>
                  <w:shd w:val="clear" w:color="auto" w:fill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55C5B60C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B1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29BC364C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3.0 - 4.0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750BC820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Trung cấp - Giao tiếp cơ bản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00B2D481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⭐⭐⭐</w:t>
                  </w:r>
                </w:p>
              </w:tc>
            </w:tr>
            <w:tr w14:paraId="2886954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286" w:type="dxa"/>
                  <w:shd w:val="clear" w:color="auto" w:fill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77A2D663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B2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317F31CD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5.0 - 6.0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1060A8B9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Trung cấp cao - Giao tiếp tự tin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70109919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⭐⭐⭐⭐</w:t>
                  </w:r>
                </w:p>
              </w:tc>
            </w:tr>
            <w:tr w14:paraId="57FF6C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286" w:type="dxa"/>
                  <w:shd w:val="clear" w:color="auto" w:fill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2F31221E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C1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779239A1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6.5 - 7.5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33C3A101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Cao cấp - Học thuật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6B879259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⭐⭐⭐⭐⭐</w:t>
                  </w:r>
                </w:p>
              </w:tc>
            </w:tr>
            <w:tr w14:paraId="7E2F87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1286" w:type="dxa"/>
                  <w:shd w:val="clear" w:color="auto" w:fill="auto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</w:tcPr>
                <w:p w14:paraId="1A7F02FB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IELTS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27CA0B51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8.0 - 9.0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</w:tcPr>
                <w:p w14:paraId="072EAD2A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Thành thạo - Chuyên sâu</w:t>
                  </w:r>
                </w:p>
              </w:tc>
              <w:tc>
                <w:tcPr>
                  <w:tcW w:w="2451" w:type="dxa"/>
                  <w:shd w:val="clear" w:color="auto" w:fill="auto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</w:tcPr>
                <w:p w14:paraId="1A517D79">
                  <w:pPr>
                    <w:rPr>
                      <w:rFonts w:hint="default"/>
                    </w:rPr>
                  </w:pPr>
                  <w:r>
                    <w:rPr>
                      <w:rFonts w:hint="default"/>
                      <w:lang w:val="en-US" w:eastAsia="zh-CN"/>
                    </w:rPr>
                    <w:t>⭐⭐⭐⭐⭐⭐</w:t>
                  </w:r>
                </w:p>
              </w:tc>
            </w:tr>
          </w:tbl>
          <w:p w14:paraId="3F4D9375">
            <w:pPr>
              <w:rPr>
                <w:rFonts w:hint="default"/>
              </w:rPr>
            </w:pPr>
            <w:r>
              <w:pict>
                <v:rect id="_x0000_i1043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AD070C0">
            <w:r>
              <w:rPr>
                <w:rFonts w:hint="default"/>
              </w:rPr>
              <w:t>💡 VÍ DỤ CÂU THEO CẤP ĐỘ</w:t>
            </w:r>
          </w:p>
          <w:p w14:paraId="418E8656">
            <w:r>
              <w:rPr>
                <w:rFonts w:hint="default"/>
              </w:rPr>
              <w:t>A1: "Tôi là sinh viên." → "I am a student."</w:t>
            </w:r>
          </w:p>
          <w:p w14:paraId="011BD0C5">
            <w:r>
              <w:rPr>
                <w:rFonts w:hint="default"/>
              </w:rPr>
              <w:t>B1: "Kỷ luật rất quan trọng." → "Discipline is very important."</w:t>
            </w:r>
          </w:p>
          <w:p w14:paraId="70C44335">
            <w:r>
              <w:rPr>
                <w:rFonts w:hint="default"/>
              </w:rPr>
              <w:t>B2: "Kỷ luật giúp tôi tập trung học tập." → "Discipline helps me focus on my studies."</w:t>
            </w:r>
          </w:p>
          <w:p w14:paraId="258AE4C6">
            <w:r>
              <w:rPr>
                <w:rFonts w:hint="default"/>
              </w:rPr>
              <w:t>C1: "Kỷ luật là yếu tố then chốt dẫn đến thành công." → "Discipline is a key factor leading to success."</w:t>
            </w:r>
          </w:p>
          <w:p w14:paraId="5533B1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IELTS: "Kỷ luật nghiêm ngặt trong môi trường giáo dục là nền tảng để đạt được thành tích học tập xuất sắc." → "Strict discipline in the educational environment is the foundation for achieving academic excellence."</w:t>
            </w:r>
          </w:p>
        </w:tc>
      </w:tr>
    </w:tbl>
    <w:p w14:paraId="00A8ECE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D070D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9D15A28"/>
    <w:rsid w:val="0A7912C4"/>
    <w:rsid w:val="0D980941"/>
    <w:rsid w:val="0E14552A"/>
    <w:rsid w:val="18DA1F55"/>
    <w:rsid w:val="2458609D"/>
    <w:rsid w:val="24FF1C75"/>
    <w:rsid w:val="2A9673FB"/>
    <w:rsid w:val="2F7D72EE"/>
    <w:rsid w:val="31285D8C"/>
    <w:rsid w:val="37491AC0"/>
    <w:rsid w:val="375D0FF2"/>
    <w:rsid w:val="45156827"/>
    <w:rsid w:val="48D94E02"/>
    <w:rsid w:val="4C9F4212"/>
    <w:rsid w:val="4CFA2DD6"/>
    <w:rsid w:val="50D070D1"/>
    <w:rsid w:val="520C4F4C"/>
    <w:rsid w:val="528F39FA"/>
    <w:rsid w:val="52B72CCB"/>
    <w:rsid w:val="58A47F40"/>
    <w:rsid w:val="5A5255BC"/>
    <w:rsid w:val="5AA049C7"/>
    <w:rsid w:val="650228AF"/>
    <w:rsid w:val="73BB70AE"/>
    <w:rsid w:val="78191A2F"/>
    <w:rsid w:val="7E7C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spacing w:before="360" w:after="80" w:line="360" w:lineRule="auto"/>
      <w:jc w:val="both"/>
      <w:outlineLvl w:val="0"/>
    </w:pPr>
    <w:rPr>
      <w:rFonts w:ascii="Times New Roman" w:hAnsi="Times New Roman" w:eastAsiaTheme="majorEastAsia" w:cstheme="majorBidi"/>
      <w:b/>
      <w:kern w:val="2"/>
      <w:sz w:val="26"/>
      <w:szCs w:val="40"/>
      <w:lang w:eastAsia="en-US"/>
      <w14:ligatures w14:val="standardContextual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kern w:val="2"/>
      <w:sz w:val="26"/>
      <w:szCs w:val="40"/>
      <w:lang w:eastAsia="en-US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1078</Words>
  <Characters>3822</Characters>
  <Lines>0</Lines>
  <Paragraphs>0</Paragraphs>
  <TotalTime>7</TotalTime>
  <ScaleCrop>false</ScaleCrop>
  <LinksUpToDate>false</LinksUpToDate>
  <CharactersWithSpaces>4756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2026-07-28T14:09:00Z</dcterms:created>
  <dc:creator>Admin</dc:creator>
  <cp:lastModifiedBy>Mạnh Thái Doãn</cp:lastModifiedBy>
  <dcterms:modified xsi:type="dcterms:W3CDTF">2026-07-31T02:02:33Z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B4F54DE6ABFE442AABFC547ABF31B8D5_11</vt:lpwstr>
  </property>
  <property fmtid="{D5CDD505-2E9C-101B-9397-08002B2CF9AE}" pid="4" name="KSOTemplateDocerSaveRecord">
    <vt:lpwstr>eyJoZGlkIjoiMDQ2ZDllYWYxMDVlNDQ5MDk3MjdiZmE2YTdhYTgyZTciLCJ1c2VySWQiOiIxMzkyMTQ1NjY1NTgxIn0=</vt:lpwstr>
  </property>
</Properties>
</file>